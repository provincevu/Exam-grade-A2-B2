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06972" w14:textId="77777777" w:rsidR="006C4E6F" w:rsidRDefault="00000000">
      <w:pPr>
        <w:pStyle w:val="BodyText"/>
        <w:ind w:left="766"/>
        <w:rPr>
          <w:sz w:val="20"/>
        </w:rPr>
      </w:pPr>
      <w:r>
        <w:rPr>
          <w:noProof/>
          <w:sz w:val="20"/>
        </w:rPr>
        <mc:AlternateContent>
          <mc:Choice Requires="wpg">
            <w:drawing>
              <wp:inline distT="0" distB="0" distL="114300" distR="114300" wp14:anchorId="62876544" wp14:editId="7F44CDF9">
                <wp:extent cx="5729605" cy="180340"/>
                <wp:effectExtent l="0" t="0" r="10795" b="10160"/>
                <wp:docPr id="6" name="Group 2"/>
                <wp:cNvGraphicFramePr/>
                <a:graphic xmlns:a="http://schemas.openxmlformats.org/drawingml/2006/main">
                  <a:graphicData uri="http://schemas.microsoft.com/office/word/2010/wordprocessingGroup">
                    <wpg:wgp>
                      <wpg:cNvGrpSpPr/>
                      <wpg:grpSpPr>
                        <a:xfrm>
                          <a:off x="0" y="0"/>
                          <a:ext cx="5729605" cy="180340"/>
                          <a:chOff x="0" y="0"/>
                          <a:chExt cx="9023" cy="284"/>
                        </a:xfrm>
                      </wpg:grpSpPr>
                      <wps:wsp>
                        <wps:cNvPr id="3" name="Rectangles 3"/>
                        <wps:cNvSpPr/>
                        <wps:spPr>
                          <a:xfrm>
                            <a:off x="14" y="0"/>
                            <a:ext cx="9009" cy="274"/>
                          </a:xfrm>
                          <a:prstGeom prst="rect">
                            <a:avLst/>
                          </a:prstGeom>
                          <a:solidFill>
                            <a:srgbClr val="F9F9F9"/>
                          </a:solidFill>
                          <a:ln>
                            <a:noFill/>
                          </a:ln>
                        </wps:spPr>
                        <wps:bodyPr upright="1"/>
                      </wps:wsp>
                      <wps:wsp>
                        <wps:cNvPr id="4" name="Rectangles 4"/>
                        <wps:cNvSpPr/>
                        <wps:spPr>
                          <a:xfrm>
                            <a:off x="0" y="273"/>
                            <a:ext cx="9023" cy="10"/>
                          </a:xfrm>
                          <a:prstGeom prst="rect">
                            <a:avLst/>
                          </a:prstGeom>
                          <a:solidFill>
                            <a:srgbClr val="000000"/>
                          </a:solidFill>
                          <a:ln>
                            <a:noFill/>
                          </a:ln>
                        </wps:spPr>
                        <wps:bodyPr upright="1"/>
                      </wps:wsp>
                      <wps:wsp>
                        <wps:cNvPr id="5" name="Text Box 5"/>
                        <wps:cNvSpPr txBox="1"/>
                        <wps:spPr>
                          <a:xfrm>
                            <a:off x="14" y="0"/>
                            <a:ext cx="9009" cy="274"/>
                          </a:xfrm>
                          <a:prstGeom prst="rect">
                            <a:avLst/>
                          </a:prstGeom>
                          <a:noFill/>
                          <a:ln>
                            <a:noFill/>
                          </a:ln>
                        </wps:spPr>
                        <wps:txbx>
                          <w:txbxContent>
                            <w:p w14:paraId="6FCCFB17" w14:textId="77777777" w:rsidR="006C4E6F" w:rsidRDefault="00000000">
                              <w:pPr>
                                <w:spacing w:line="273" w:lineRule="exact"/>
                                <w:ind w:left="57"/>
                                <w:rPr>
                                  <w:i/>
                                  <w:sz w:val="24"/>
                                </w:rPr>
                              </w:pPr>
                              <w:r>
                                <w:rPr>
                                  <w:i/>
                                  <w:sz w:val="24"/>
                                </w:rPr>
                                <w:t>Bài tập lớn Môn Phát triển ứng dụng Web</w:t>
                              </w:r>
                            </w:p>
                          </w:txbxContent>
                        </wps:txbx>
                        <wps:bodyPr lIns="0" tIns="0" rIns="0" bIns="0" upright="1"/>
                      </wps:wsp>
                    </wpg:wgp>
                  </a:graphicData>
                </a:graphic>
              </wp:inline>
            </w:drawing>
          </mc:Choice>
          <mc:Fallback>
            <w:pict>
              <v:group w14:anchorId="62876544" id="Group 2" o:spid="_x0000_s1026" style="width:451.15pt;height:14.2pt;mso-position-horizontal-relative:char;mso-position-vertical-relative:line" coordsize="9023,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">
                <v:rect id="Rectangles 3" o:spid="_x0000_s1027" style="position:absolute;left:14;width:9009;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" fillcolor="#f9f9f9" stroked="f"/>
                <v:rect id="Rectangles 4" o:spid="_x0000_s1028" style="position:absolute;top:273;width:902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" fillcolor="black" stroked="f"/>
                <v:shapetype id="_x0000_t202" coordsize="21600,21600" o:spt="202" path="m,l,21600r21600,l21600,xe">
                  <v:stroke joinstyle="miter"/>
                  <v:path gradientshapeok="t" o:connecttype="rect"/>
                </v:shapetype>
                <v:shape id="Text Box 5" o:spid="_x0000_s1029" type="#_x0000_t202" style="position:absolute;left:14;width:9009;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w8vwwAAANoAAAAPAAAAZHJzL2Rvd25yZXYueG1sRI9Ba8JA&#10;FITvBf/D8gRvdWNB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V2cPL8MAAADaAAAADwAA&#10;AAAAAAAAAAAAAAAHAgAAZHJzL2Rvd25yZXYueG1sUEsFBgAAAAADAAMAtwAAAPcCAAAAAA==&#10;" filled="f" stroked="f">
                  <v:textbox inset="0,0,0,0">
                    <w:txbxContent>
                      <w:p w14:paraId="6FCCFB17" w14:textId="77777777" w:rsidR="006C4E6F" w:rsidRDefault="00000000">
                        <w:pPr>
                          <w:spacing w:line="273" w:lineRule="exact"/>
                          <w:ind w:left="57"/>
                          <w:rPr>
                            <w:i/>
                            <w:sz w:val="24"/>
                          </w:rPr>
                        </w:pPr>
                        <w:r>
                          <w:rPr>
                            <w:i/>
                            <w:sz w:val="24"/>
                          </w:rPr>
                          <w:t>Bài tập lớn Môn Phát triển ứng dụng Web</w:t>
                        </w:r>
                      </w:p>
                    </w:txbxContent>
                  </v:textbox>
                </v:shape>
                <w10:anchorlock/>
              </v:group>
            </w:pict>
          </mc:Fallback>
        </mc:AlternateContent>
      </w:r>
    </w:p>
    <w:p w14:paraId="414A0438" w14:textId="77777777" w:rsidR="006C4E6F" w:rsidRDefault="006C4E6F">
      <w:pPr>
        <w:pStyle w:val="BodyText"/>
        <w:rPr>
          <w:sz w:val="20"/>
        </w:rPr>
      </w:pPr>
    </w:p>
    <w:p w14:paraId="4F90AEF6" w14:textId="77777777" w:rsidR="006C4E6F" w:rsidRDefault="006C4E6F">
      <w:pPr>
        <w:pStyle w:val="BodyText"/>
        <w:spacing w:before="4"/>
        <w:rPr>
          <w:sz w:val="18"/>
        </w:rPr>
      </w:pPr>
    </w:p>
    <w:p w14:paraId="7C94EC4E" w14:textId="77777777" w:rsidR="006C4E6F" w:rsidRDefault="00000000">
      <w:pPr>
        <w:spacing w:before="90"/>
        <w:ind w:left="1424" w:right="1652"/>
        <w:jc w:val="center"/>
        <w:rPr>
          <w:b/>
          <w:sz w:val="24"/>
        </w:rPr>
      </w:pPr>
      <w:r>
        <w:rPr>
          <w:b/>
          <w:sz w:val="24"/>
        </w:rPr>
        <w:t>BỘ GIÁO DỤC VÀ ĐÀO TẠO</w:t>
      </w:r>
    </w:p>
    <w:p w14:paraId="783A5D79" w14:textId="77777777" w:rsidR="006C4E6F" w:rsidRDefault="00000000">
      <w:pPr>
        <w:pStyle w:val="Heading2"/>
        <w:spacing w:before="201"/>
        <w:ind w:left="1458"/>
      </w:pPr>
      <w:r>
        <w:t>TRƯỜNG ĐẠI HỌC MỎ - ĐỊA CHẤT</w:t>
      </w:r>
    </w:p>
    <w:p w14:paraId="7220F5F2" w14:textId="77777777" w:rsidR="006C4E6F" w:rsidRDefault="006C4E6F">
      <w:pPr>
        <w:pStyle w:val="BodyText"/>
        <w:rPr>
          <w:b/>
          <w:sz w:val="20"/>
        </w:rPr>
      </w:pPr>
    </w:p>
    <w:p w14:paraId="75884304" w14:textId="77777777" w:rsidR="006C4E6F" w:rsidRDefault="006C4E6F">
      <w:pPr>
        <w:pStyle w:val="BodyText"/>
        <w:rPr>
          <w:b/>
          <w:sz w:val="20"/>
        </w:rPr>
      </w:pPr>
    </w:p>
    <w:p w14:paraId="077FE545" w14:textId="77777777" w:rsidR="006C4E6F" w:rsidRDefault="006C4E6F">
      <w:pPr>
        <w:pStyle w:val="BodyText"/>
        <w:rPr>
          <w:b/>
          <w:sz w:val="20"/>
        </w:rPr>
      </w:pPr>
    </w:p>
    <w:p w14:paraId="508B426F" w14:textId="77777777" w:rsidR="006C4E6F" w:rsidRDefault="006C4E6F">
      <w:pPr>
        <w:pStyle w:val="BodyText"/>
        <w:rPr>
          <w:b/>
          <w:sz w:val="20"/>
        </w:rPr>
      </w:pPr>
    </w:p>
    <w:p w14:paraId="09808946" w14:textId="77777777" w:rsidR="006C4E6F" w:rsidRDefault="006C4E6F">
      <w:pPr>
        <w:pStyle w:val="BodyText"/>
        <w:rPr>
          <w:b/>
          <w:sz w:val="20"/>
        </w:rPr>
      </w:pPr>
    </w:p>
    <w:p w14:paraId="231EF9F4" w14:textId="77777777" w:rsidR="006C4E6F" w:rsidRDefault="006C4E6F">
      <w:pPr>
        <w:pStyle w:val="BodyText"/>
        <w:rPr>
          <w:b/>
          <w:sz w:val="20"/>
        </w:rPr>
      </w:pPr>
    </w:p>
    <w:p w14:paraId="7667CFF7" w14:textId="77777777" w:rsidR="006C4E6F" w:rsidRDefault="006C4E6F">
      <w:pPr>
        <w:pStyle w:val="BodyText"/>
        <w:spacing w:before="1"/>
        <w:rPr>
          <w:b/>
          <w:sz w:val="18"/>
        </w:rPr>
      </w:pPr>
    </w:p>
    <w:p w14:paraId="07A23E21" w14:textId="77777777" w:rsidR="006C4E6F" w:rsidRDefault="00000000">
      <w:pPr>
        <w:spacing w:before="88"/>
        <w:ind w:left="1312" w:right="1652"/>
        <w:jc w:val="center"/>
        <w:rPr>
          <w:rFonts w:ascii="Arial" w:hAnsi="Arial"/>
          <w:b/>
          <w:sz w:val="36"/>
        </w:rPr>
      </w:pPr>
      <w:r>
        <w:rPr>
          <w:rFonts w:ascii="Arial" w:hAnsi="Arial"/>
          <w:b/>
          <w:sz w:val="36"/>
        </w:rPr>
        <w:t>BÀI TẬP LỚN</w:t>
      </w:r>
    </w:p>
    <w:p w14:paraId="76363427" w14:textId="77777777" w:rsidR="006C4E6F" w:rsidRDefault="00000000">
      <w:pPr>
        <w:spacing w:before="184"/>
        <w:ind w:left="1312" w:right="1652"/>
        <w:jc w:val="center"/>
        <w:rPr>
          <w:b/>
          <w:sz w:val="24"/>
        </w:rPr>
      </w:pPr>
      <w:r>
        <w:rPr>
          <w:b/>
          <w:sz w:val="24"/>
        </w:rPr>
        <w:t>Môn học: Phát triển ứng dụng Web</w:t>
      </w:r>
    </w:p>
    <w:p w14:paraId="187BB6E7" w14:textId="77777777" w:rsidR="006C4E6F" w:rsidRDefault="006C4E6F">
      <w:pPr>
        <w:pStyle w:val="BodyText"/>
        <w:rPr>
          <w:b/>
        </w:rPr>
      </w:pPr>
    </w:p>
    <w:p w14:paraId="5D2483C6" w14:textId="77777777" w:rsidR="006C4E6F" w:rsidRDefault="006C4E6F">
      <w:pPr>
        <w:pStyle w:val="BodyText"/>
        <w:rPr>
          <w:b/>
          <w:sz w:val="36"/>
        </w:rPr>
      </w:pPr>
    </w:p>
    <w:p w14:paraId="5CE0242F" w14:textId="77777777" w:rsidR="006C4E6F" w:rsidRDefault="00000000">
      <w:pPr>
        <w:pStyle w:val="Heading1"/>
        <w:ind w:left="1310"/>
      </w:pPr>
      <w:r>
        <w:t>ĐỀ TÀI :</w:t>
      </w:r>
    </w:p>
    <w:p w14:paraId="1DD91670" w14:textId="359DAF74" w:rsidR="006C4E6F" w:rsidRDefault="00000000">
      <w:pPr>
        <w:spacing w:before="256"/>
        <w:ind w:left="1305" w:right="1652"/>
        <w:jc w:val="center"/>
        <w:rPr>
          <w:b/>
          <w:sz w:val="20"/>
          <w:lang w:val="en-US"/>
        </w:rPr>
      </w:pPr>
      <w:r>
        <w:rPr>
          <w:b/>
          <w:sz w:val="40"/>
          <w:lang w:val="en-US"/>
        </w:rPr>
        <w:t>WEBSITE</w:t>
      </w:r>
      <w:r w:rsidR="00C5746B">
        <w:rPr>
          <w:b/>
          <w:sz w:val="40"/>
          <w:lang w:val="en-US"/>
        </w:rPr>
        <w:t xml:space="preserve"> HỖ TRỢ</w:t>
      </w:r>
      <w:r>
        <w:rPr>
          <w:b/>
          <w:sz w:val="40"/>
          <w:lang w:val="en-US"/>
        </w:rPr>
        <w:t xml:space="preserve"> QUẢN LÝ DỰ ÁN</w:t>
      </w:r>
    </w:p>
    <w:p w14:paraId="2C3E87BA" w14:textId="77777777" w:rsidR="006C4E6F" w:rsidRDefault="006C4E6F">
      <w:pPr>
        <w:pStyle w:val="BodyText"/>
        <w:rPr>
          <w:b/>
          <w:sz w:val="20"/>
        </w:rPr>
      </w:pPr>
    </w:p>
    <w:p w14:paraId="75E9B785" w14:textId="77777777" w:rsidR="006C4E6F" w:rsidRDefault="006C4E6F">
      <w:pPr>
        <w:pStyle w:val="BodyText"/>
        <w:rPr>
          <w:b/>
          <w:sz w:val="20"/>
        </w:rPr>
      </w:pPr>
    </w:p>
    <w:p w14:paraId="22325810" w14:textId="77777777" w:rsidR="006C4E6F" w:rsidRDefault="006C4E6F">
      <w:pPr>
        <w:pStyle w:val="BodyText"/>
        <w:rPr>
          <w:b/>
          <w:sz w:val="20"/>
        </w:rPr>
      </w:pPr>
    </w:p>
    <w:p w14:paraId="00692346" w14:textId="77777777" w:rsidR="006C4E6F" w:rsidRDefault="006C4E6F">
      <w:pPr>
        <w:pStyle w:val="BodyText"/>
        <w:rPr>
          <w:b/>
          <w:sz w:val="20"/>
        </w:rPr>
      </w:pPr>
    </w:p>
    <w:p w14:paraId="5C7AF684" w14:textId="77777777" w:rsidR="006C4E6F" w:rsidRDefault="006C4E6F">
      <w:pPr>
        <w:pStyle w:val="BodyText"/>
        <w:spacing w:before="2"/>
        <w:rPr>
          <w:b/>
          <w:sz w:val="20"/>
        </w:rPr>
      </w:pPr>
    </w:p>
    <w:p w14:paraId="745007BC" w14:textId="77777777" w:rsidR="006C4E6F" w:rsidRDefault="006C4E6F">
      <w:pPr>
        <w:rPr>
          <w:sz w:val="20"/>
        </w:rPr>
        <w:sectPr w:rsidR="006C4E6F">
          <w:footerReference w:type="default" r:id="rId8"/>
          <w:type w:val="continuous"/>
          <w:pgSz w:w="11910" w:h="16840"/>
          <w:pgMar w:top="1200" w:right="860" w:bottom="1660" w:left="660" w:header="720" w:footer="1474" w:gutter="0"/>
          <w:pgBorders w:offsetFrom="page">
            <w:top w:val="thickThinSmallGap" w:sz="24" w:space="25" w:color="4F81BC"/>
            <w:left w:val="thickThinSmallGap" w:sz="24" w:space="25" w:color="4F81BC"/>
            <w:bottom w:val="thinThickSmallGap" w:sz="24" w:space="24" w:color="4F81BC"/>
            <w:right w:val="thinThickSmallGap" w:sz="24" w:space="24" w:color="4F81BC"/>
          </w:pgBorders>
          <w:pgNumType w:start="1"/>
          <w:cols w:space="720"/>
        </w:sectPr>
      </w:pPr>
    </w:p>
    <w:p w14:paraId="3D45A119" w14:textId="77777777" w:rsidR="006C4E6F" w:rsidRDefault="00000000">
      <w:pPr>
        <w:pStyle w:val="Heading2"/>
        <w:spacing w:before="110"/>
        <w:ind w:left="103" w:right="0"/>
        <w:jc w:val="left"/>
      </w:pPr>
      <w:r>
        <w:t>NHÓM THỰC HIỆN: NHÓM</w:t>
      </w:r>
    </w:p>
    <w:p w14:paraId="3C20D202" w14:textId="522562B4" w:rsidR="00F92873" w:rsidRDefault="00C5746B" w:rsidP="00F92873">
      <w:pPr>
        <w:spacing w:before="219" w:line="415" w:lineRule="auto"/>
        <w:ind w:right="601" w:firstLine="103"/>
        <w:rPr>
          <w:sz w:val="24"/>
          <w:lang w:val="en-US"/>
        </w:rPr>
      </w:pPr>
      <w:r>
        <w:rPr>
          <w:sz w:val="24"/>
          <w:lang w:val="en-US"/>
        </w:rPr>
        <w:t>Vũ Văn Tỉnh (2221050517)</w:t>
      </w:r>
    </w:p>
    <w:p w14:paraId="19A175F4" w14:textId="47ADE884" w:rsidR="00F92873" w:rsidRDefault="00F92873" w:rsidP="00F92873">
      <w:pPr>
        <w:spacing w:before="219" w:line="415" w:lineRule="auto"/>
        <w:ind w:right="601" w:firstLine="103"/>
        <w:rPr>
          <w:sz w:val="24"/>
          <w:lang w:val="en-US"/>
        </w:rPr>
      </w:pPr>
      <w:r>
        <w:rPr>
          <w:sz w:val="24"/>
          <w:lang w:val="en-US"/>
        </w:rPr>
        <w:t>Hoàng Duy Hải(222222)</w:t>
      </w:r>
    </w:p>
    <w:p w14:paraId="049D8ECD" w14:textId="609D0FF8" w:rsidR="00F92873" w:rsidRPr="00C5746B" w:rsidRDefault="00F92873" w:rsidP="00F92873">
      <w:pPr>
        <w:spacing w:before="219" w:line="415" w:lineRule="auto"/>
        <w:ind w:right="601" w:firstLine="103"/>
        <w:rPr>
          <w:sz w:val="24"/>
          <w:lang w:val="en-US"/>
        </w:rPr>
      </w:pPr>
      <w:r>
        <w:rPr>
          <w:sz w:val="24"/>
          <w:lang w:val="en-US"/>
        </w:rPr>
        <w:t>Đỗ Hoàng Minh(22222)</w:t>
      </w:r>
    </w:p>
    <w:p w14:paraId="7338B17A" w14:textId="77777777" w:rsidR="006C4E6F" w:rsidRDefault="00000000" w:rsidP="00C5746B">
      <w:pPr>
        <w:spacing w:before="219" w:line="415" w:lineRule="auto"/>
        <w:ind w:right="601" w:firstLine="98"/>
        <w:rPr>
          <w:sz w:val="24"/>
          <w:lang w:val="en-US"/>
        </w:rPr>
      </w:pPr>
      <w:r>
        <w:rPr>
          <w:sz w:val="24"/>
        </w:rPr>
        <w:t>Lớp: DCCTCLC6</w:t>
      </w:r>
      <w:r>
        <w:rPr>
          <w:sz w:val="24"/>
          <w:lang w:val="en-US"/>
        </w:rPr>
        <w:t>7B</w:t>
      </w:r>
    </w:p>
    <w:p w14:paraId="60FD8590" w14:textId="77777777" w:rsidR="006C4E6F" w:rsidRDefault="00000000">
      <w:pPr>
        <w:spacing w:before="90"/>
        <w:ind w:left="98" w:right="689"/>
        <w:jc w:val="center"/>
        <w:rPr>
          <w:b/>
          <w:sz w:val="24"/>
        </w:rPr>
      </w:pPr>
      <w:r>
        <w:br w:type="column"/>
      </w:r>
      <w:r>
        <w:rPr>
          <w:b/>
          <w:sz w:val="24"/>
        </w:rPr>
        <w:t>CÁN BỘ GIẢNG DẠY</w:t>
      </w:r>
    </w:p>
    <w:p w14:paraId="78F9C30B" w14:textId="77777777" w:rsidR="006C4E6F" w:rsidRDefault="00000000">
      <w:pPr>
        <w:spacing w:before="204" w:line="412" w:lineRule="auto"/>
        <w:ind w:left="103" w:right="689"/>
        <w:jc w:val="center"/>
        <w:rPr>
          <w:sz w:val="24"/>
        </w:rPr>
      </w:pPr>
      <w:r>
        <w:rPr>
          <w:sz w:val="24"/>
        </w:rPr>
        <w:t>Họ và tên giảng viên: Nguyễn Hoàng Long Bộ môn: Phát triển ứng dụng Web</w:t>
      </w:r>
    </w:p>
    <w:p w14:paraId="20BC861E" w14:textId="77777777" w:rsidR="006C4E6F" w:rsidRDefault="006C4E6F">
      <w:pPr>
        <w:spacing w:line="412" w:lineRule="auto"/>
        <w:rPr>
          <w:sz w:val="24"/>
        </w:rPr>
        <w:sectPr w:rsidR="006C4E6F">
          <w:type w:val="continuous"/>
          <w:pgSz w:w="11910" w:h="16840"/>
          <w:pgMar w:top="1200" w:right="860" w:bottom="1660" w:left="660" w:header="720" w:footer="720" w:gutter="0"/>
          <w:pgBorders w:offsetFrom="page">
            <w:top w:val="thickThinSmallGap" w:sz="24" w:space="25" w:color="4F81BC"/>
            <w:left w:val="thickThinSmallGap" w:sz="24" w:space="25" w:color="4F81BC"/>
            <w:bottom w:val="thinThickSmallGap" w:sz="24" w:space="24" w:color="4F81BC"/>
            <w:right w:val="thinThickSmallGap" w:sz="24" w:space="24" w:color="4F81BC"/>
          </w:pgBorders>
          <w:cols w:num="2" w:space="720" w:equalWidth="0">
            <w:col w:w="3788" w:space="1653"/>
            <w:col w:w="4949"/>
          </w:cols>
        </w:sectPr>
      </w:pPr>
    </w:p>
    <w:p w14:paraId="5D0F79A5" w14:textId="6DDEE9AF" w:rsidR="006C4E6F" w:rsidRPr="00A4678D" w:rsidRDefault="00000000" w:rsidP="00A4678D">
      <w:pPr>
        <w:pStyle w:val="Heading3"/>
        <w:spacing w:before="89"/>
        <w:ind w:left="0" w:right="1652" w:firstLine="103"/>
        <w:jc w:val="center"/>
        <w:rPr>
          <w:lang w:val="en-US"/>
        </w:rPr>
        <w:sectPr w:rsidR="006C4E6F" w:rsidRPr="00A4678D">
          <w:type w:val="continuous"/>
          <w:pgSz w:w="11910" w:h="16840"/>
          <w:pgMar w:top="1200" w:right="860" w:bottom="1660" w:left="660" w:header="720" w:footer="720" w:gutter="0"/>
          <w:pgBorders w:offsetFrom="page">
            <w:top w:val="thickThinSmallGap" w:sz="24" w:space="25" w:color="4F81BC"/>
            <w:left w:val="thickThinSmallGap" w:sz="24" w:space="25" w:color="4F81BC"/>
            <w:bottom w:val="thinThickSmallGap" w:sz="24" w:space="24" w:color="4F81BC"/>
            <w:right w:val="thinThickSmallGap" w:sz="24" w:space="24" w:color="4F81BC"/>
          </w:pgBorders>
          <w:cols w:space="720"/>
        </w:sectPr>
      </w:pPr>
      <w:r>
        <w:rPr>
          <w:noProof/>
        </w:rPr>
        <mc:AlternateContent>
          <mc:Choice Requires="wps">
            <w:drawing>
              <wp:anchor distT="0" distB="0" distL="114300" distR="114300" simplePos="0" relativeHeight="251663360" behindDoc="0" locked="0" layoutInCell="1" allowOverlap="1" wp14:anchorId="0D9EB55B" wp14:editId="1CA02D1E">
                <wp:simplePos x="0" y="0"/>
                <wp:positionH relativeFrom="page">
                  <wp:posOffset>953770</wp:posOffset>
                </wp:positionH>
                <wp:positionV relativeFrom="paragraph">
                  <wp:posOffset>1115695</wp:posOffset>
                </wp:positionV>
                <wp:extent cx="5655945" cy="5715"/>
                <wp:effectExtent l="0" t="0" r="0" b="0"/>
                <wp:wrapNone/>
                <wp:docPr id="2" name="Rectangles 6"/>
                <wp:cNvGraphicFramePr/>
                <a:graphic xmlns:a="http://schemas.openxmlformats.org/drawingml/2006/main">
                  <a:graphicData uri="http://schemas.microsoft.com/office/word/2010/wordprocessingShape">
                    <wps:wsp>
                      <wps:cNvSpPr/>
                      <wps:spPr>
                        <a:xfrm>
                          <a:off x="0" y="0"/>
                          <a:ext cx="5655945" cy="5715"/>
                        </a:xfrm>
                        <a:prstGeom prst="rect">
                          <a:avLst/>
                        </a:prstGeom>
                        <a:solidFill>
                          <a:srgbClr val="000000"/>
                        </a:solidFill>
                        <a:ln>
                          <a:noFill/>
                        </a:ln>
                      </wps:spPr>
                      <wps:txbx>
                        <w:txbxContent>
                          <w:p w14:paraId="44057429" w14:textId="77777777" w:rsidR="006C4E6F" w:rsidRDefault="006C4E6F"/>
                        </w:txbxContent>
                      </wps:txbx>
                      <wps:bodyPr upright="1"/>
                    </wps:wsp>
                  </a:graphicData>
                </a:graphic>
              </wp:anchor>
            </w:drawing>
          </mc:Choice>
          <mc:Fallback>
            <w:pict>
              <v:rect w14:anchorId="0D9EB55B" id="Rectangles 6" o:spid="_x0000_s1030" style="position:absolute;left:0;text-align:left;margin-left:75.1pt;margin-top:87.85pt;width:445.35pt;height:.45pt;z-index:2516633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" fillcolor="black" stroked="f">
                <v:textbox>
                  <w:txbxContent>
                    <w:p w14:paraId="44057429" w14:textId="77777777" w:rsidR="006C4E6F" w:rsidRDefault="006C4E6F"/>
                  </w:txbxContent>
                </v:textbox>
                <w10:wrap anchorx="page"/>
              </v:rect>
            </w:pict>
          </mc:Fallback>
        </mc:AlternateContent>
      </w:r>
      <w:r>
        <w:rPr>
          <w:lang w:val="en-US"/>
        </w:rPr>
        <w:t xml:space="preserve">                      </w:t>
      </w:r>
      <w:r>
        <w:t>Hà nội, Năm 202</w:t>
      </w:r>
      <w:r w:rsidR="007D5759">
        <w:rPr>
          <w:lang w:val="en-US"/>
        </w:rPr>
        <w:t>3</w:t>
      </w:r>
    </w:p>
    <w:p w14:paraId="35BAA1A8" w14:textId="77777777" w:rsidR="006C4E6F" w:rsidRDefault="006C4E6F">
      <w:pPr>
        <w:pStyle w:val="BodyText"/>
        <w:spacing w:before="5"/>
        <w:rPr>
          <w:b/>
          <w:sz w:val="16"/>
        </w:rPr>
      </w:pPr>
    </w:p>
    <w:p w14:paraId="53D88764" w14:textId="77777777" w:rsidR="006C4E6F" w:rsidRDefault="00000000">
      <w:pPr>
        <w:pStyle w:val="Heading2"/>
        <w:ind w:left="1853"/>
      </w:pPr>
      <w:bookmarkStart w:id="0" w:name="_bookmark0"/>
      <w:bookmarkEnd w:id="0"/>
      <w:r>
        <w:t>MỤC LỤC</w:t>
      </w:r>
    </w:p>
    <w:sdt>
      <w:sdtPr>
        <w:id w:val="1"/>
        <w:docPartObj>
          <w:docPartGallery w:val="Table of Contents"/>
          <w:docPartUnique/>
        </w:docPartObj>
      </w:sdtPr>
      <w:sdtContent>
        <w:p w14:paraId="34CEED9B" w14:textId="77777777" w:rsidR="006C4E6F" w:rsidRDefault="00000000">
          <w:pPr>
            <w:pStyle w:val="TOC1"/>
            <w:tabs>
              <w:tab w:val="right" w:leader="dot" w:pos="9562"/>
            </w:tabs>
            <w:spacing w:before="547"/>
          </w:pPr>
          <w:hyperlink w:anchor="_bookmark0" w:history="1">
            <w:r>
              <w:t>MỤC LỤC</w:t>
            </w:r>
            <w:r>
              <w:tab/>
            </w:r>
          </w:hyperlink>
        </w:p>
        <w:p w14:paraId="017E2AD4" w14:textId="66A5DCF3" w:rsidR="006C4E6F" w:rsidRDefault="00000000">
          <w:pPr>
            <w:pStyle w:val="TOC1"/>
            <w:tabs>
              <w:tab w:val="right" w:leader="dot" w:pos="9562"/>
            </w:tabs>
            <w:spacing w:before="147"/>
          </w:pPr>
          <w:hyperlink w:anchor="_bookmark1" w:history="1">
            <w:r>
              <w:t>CHƯƠNG 1 : TÊN</w:t>
            </w:r>
            <w:r>
              <w:rPr>
                <w:lang w:val="en-US"/>
              </w:rPr>
              <w:t xml:space="preserve"> WEBSITE</w:t>
            </w:r>
            <w:r>
              <w:t xml:space="preserve"> VÀ NHÓM</w:t>
            </w:r>
            <w:r>
              <w:rPr>
                <w:spacing w:val="2"/>
              </w:rPr>
              <w:t xml:space="preserve"> </w:t>
            </w:r>
            <w:r>
              <w:t>NGƯỜI</w:t>
            </w:r>
            <w:r>
              <w:rPr>
                <w:spacing w:val="2"/>
              </w:rPr>
              <w:t xml:space="preserve"> </w:t>
            </w:r>
            <w:r>
              <w:t>DÙNG</w:t>
            </w:r>
            <w:r>
              <w:rPr>
                <w:lang w:val="en-US"/>
              </w:rPr>
              <w:t>,</w:t>
            </w:r>
            <w:r w:rsidR="004B6418">
              <w:rPr>
                <w:lang w:val="en-US"/>
              </w:rPr>
              <w:t xml:space="preserve"> CƠ SỞ DỮ LIỆU</w:t>
            </w:r>
            <w:r>
              <w:tab/>
            </w:r>
          </w:hyperlink>
        </w:p>
        <w:p w14:paraId="603DC07C" w14:textId="77777777" w:rsidR="006C4E6F" w:rsidRDefault="00000000">
          <w:pPr>
            <w:pStyle w:val="TOC2"/>
            <w:numPr>
              <w:ilvl w:val="1"/>
              <w:numId w:val="1"/>
            </w:numPr>
            <w:tabs>
              <w:tab w:val="left" w:pos="1457"/>
              <w:tab w:val="right" w:leader="dot" w:pos="9562"/>
            </w:tabs>
            <w:spacing w:before="157"/>
            <w:ind w:hanging="394"/>
          </w:pPr>
          <w:hyperlink w:anchor="_bookmark2" w:history="1">
            <w:r>
              <w:t>Tên</w:t>
            </w:r>
            <w:r>
              <w:rPr>
                <w:spacing w:val="1"/>
              </w:rPr>
              <w:t xml:space="preserve"> </w:t>
            </w:r>
            <w:r>
              <w:t>website</w:t>
            </w:r>
            <w:r>
              <w:tab/>
            </w:r>
          </w:hyperlink>
        </w:p>
        <w:p w14:paraId="3C0E3B1A" w14:textId="77777777" w:rsidR="006C4E6F" w:rsidRDefault="00000000">
          <w:pPr>
            <w:pStyle w:val="TOC2"/>
            <w:numPr>
              <w:ilvl w:val="1"/>
              <w:numId w:val="1"/>
            </w:numPr>
            <w:tabs>
              <w:tab w:val="left" w:pos="1457"/>
              <w:tab w:val="right" w:leader="dot" w:pos="9562"/>
            </w:tabs>
            <w:ind w:hanging="394"/>
          </w:pPr>
          <w:hyperlink w:anchor="_bookmark3" w:history="1">
            <w:r>
              <w:t>Nhóm người</w:t>
            </w:r>
            <w:r>
              <w:rPr>
                <w:spacing w:val="1"/>
              </w:rPr>
              <w:t xml:space="preserve"> </w:t>
            </w:r>
            <w:r>
              <w:t>dùng</w:t>
            </w:r>
            <w:r>
              <w:tab/>
            </w:r>
          </w:hyperlink>
        </w:p>
        <w:p w14:paraId="08FE2286" w14:textId="0545F8C3" w:rsidR="006C4E6F" w:rsidRDefault="004B6418">
          <w:pPr>
            <w:pStyle w:val="TOC2"/>
            <w:numPr>
              <w:ilvl w:val="1"/>
              <w:numId w:val="1"/>
            </w:numPr>
            <w:tabs>
              <w:tab w:val="left" w:pos="1457"/>
              <w:tab w:val="right" w:leader="dot" w:pos="9562"/>
            </w:tabs>
            <w:ind w:hanging="394"/>
          </w:pPr>
          <w:r>
            <w:rPr>
              <w:lang w:val="en-US"/>
            </w:rPr>
            <w:t>Cơ sở dữ liệu</w:t>
          </w:r>
          <w:r w:rsidR="00000000">
            <w:tab/>
          </w:r>
        </w:p>
        <w:p w14:paraId="187F2C80" w14:textId="4F8291D7" w:rsidR="006C4E6F" w:rsidRDefault="00000000">
          <w:pPr>
            <w:pStyle w:val="TOC1"/>
            <w:tabs>
              <w:tab w:val="right" w:leader="dot" w:pos="9562"/>
            </w:tabs>
          </w:pPr>
          <w:hyperlink w:anchor="_bookmark4" w:history="1">
            <w:r>
              <w:t>CHƯƠNG 2 : CÁC CHỨC NĂNG</w:t>
            </w:r>
            <w:r>
              <w:tab/>
            </w:r>
          </w:hyperlink>
        </w:p>
        <w:p w14:paraId="61DAD85B" w14:textId="5D91F99E" w:rsidR="006C4E6F" w:rsidRDefault="00000000">
          <w:pPr>
            <w:pStyle w:val="TOC2"/>
            <w:numPr>
              <w:ilvl w:val="1"/>
              <w:numId w:val="2"/>
            </w:numPr>
            <w:tabs>
              <w:tab w:val="left" w:pos="1457"/>
              <w:tab w:val="right" w:leader="dot" w:pos="9562"/>
            </w:tabs>
            <w:spacing w:before="157"/>
            <w:ind w:hanging="394"/>
          </w:pPr>
          <w:hyperlink w:anchor="_bookmark5" w:history="1">
            <w:r w:rsidR="00C540C2">
              <w:rPr>
                <w:lang w:val="en-US"/>
              </w:rPr>
              <w:t>Trang chủ</w:t>
            </w:r>
            <w:r>
              <w:tab/>
            </w:r>
          </w:hyperlink>
        </w:p>
        <w:p w14:paraId="23AAFB32" w14:textId="77777777" w:rsidR="006C4E6F" w:rsidRDefault="00000000">
          <w:pPr>
            <w:pStyle w:val="TOC2"/>
            <w:numPr>
              <w:ilvl w:val="1"/>
              <w:numId w:val="2"/>
            </w:numPr>
            <w:tabs>
              <w:tab w:val="left" w:pos="1458"/>
              <w:tab w:val="right" w:leader="dot" w:pos="9562"/>
            </w:tabs>
            <w:ind w:left="1457" w:hanging="395"/>
          </w:pPr>
          <w:hyperlink w:anchor="_bookmark6" w:history="1">
            <w:r>
              <w:rPr>
                <w:lang w:val="en-US"/>
              </w:rPr>
              <w:t>Website đặt vé</w:t>
            </w:r>
            <w:r>
              <w:tab/>
            </w:r>
          </w:hyperlink>
        </w:p>
        <w:p w14:paraId="7173625C" w14:textId="77777777" w:rsidR="006C4E6F" w:rsidRDefault="00000000">
          <w:pPr>
            <w:pStyle w:val="TOC2"/>
            <w:numPr>
              <w:ilvl w:val="1"/>
              <w:numId w:val="2"/>
            </w:numPr>
            <w:tabs>
              <w:tab w:val="left" w:pos="1458"/>
              <w:tab w:val="right" w:leader="dot" w:pos="9562"/>
            </w:tabs>
            <w:spacing w:before="118"/>
            <w:ind w:left="1457" w:hanging="395"/>
          </w:pPr>
          <w:hyperlink w:anchor="_bookmark7" w:history="1">
            <w:r>
              <w:rPr>
                <w:lang w:val="en-US"/>
              </w:rPr>
              <w:t>Rạp chiếu phim</w:t>
            </w:r>
            <w:r>
              <w:tab/>
            </w:r>
          </w:hyperlink>
        </w:p>
        <w:p w14:paraId="72916246" w14:textId="77777777" w:rsidR="006C4E6F" w:rsidRDefault="00000000">
          <w:pPr>
            <w:pStyle w:val="TOC2"/>
            <w:numPr>
              <w:ilvl w:val="1"/>
              <w:numId w:val="2"/>
            </w:numPr>
            <w:tabs>
              <w:tab w:val="left" w:pos="1458"/>
              <w:tab w:val="right" w:leader="dot" w:pos="9562"/>
            </w:tabs>
            <w:spacing w:before="118"/>
            <w:ind w:left="1457" w:hanging="395"/>
          </w:pPr>
          <w:r>
            <w:rPr>
              <w:lang w:val="en-US"/>
            </w:rPr>
            <w:t>Website khuyến mại</w:t>
          </w:r>
          <w:r>
            <w:tab/>
          </w:r>
        </w:p>
        <w:p w14:paraId="4E740533" w14:textId="77777777" w:rsidR="006C4E6F" w:rsidRDefault="00000000">
          <w:pPr>
            <w:pStyle w:val="TOC2"/>
            <w:numPr>
              <w:ilvl w:val="1"/>
              <w:numId w:val="2"/>
            </w:numPr>
            <w:tabs>
              <w:tab w:val="left" w:pos="1458"/>
              <w:tab w:val="right" w:leader="dot" w:pos="9562"/>
            </w:tabs>
            <w:spacing w:before="118"/>
            <w:ind w:left="1457" w:hanging="395"/>
          </w:pPr>
          <w:r>
            <w:rPr>
              <w:lang w:val="en-US"/>
            </w:rPr>
            <w:t>Website quà tặng</w:t>
          </w:r>
          <w:r>
            <w:tab/>
          </w:r>
          <w:r>
            <w:rPr>
              <w:lang w:val="en-US"/>
            </w:rPr>
            <w:t>.</w:t>
          </w:r>
        </w:p>
        <w:p w14:paraId="53F85369" w14:textId="77777777" w:rsidR="006C4E6F" w:rsidRDefault="00000000">
          <w:pPr>
            <w:pStyle w:val="TOC1"/>
            <w:tabs>
              <w:tab w:val="right" w:leader="dot" w:pos="9562"/>
            </w:tabs>
            <w:spacing w:before="115"/>
          </w:pPr>
          <w:hyperlink w:anchor="_bookmark8" w:history="1">
            <w:r>
              <w:t>CHƯƠNG 3 : TỰ ĐÁNH GIÁ VỀ PHẦN CỦA CÁC THÀNH VIÊN</w:t>
            </w:r>
            <w:r>
              <w:rPr>
                <w:spacing w:val="-10"/>
              </w:rPr>
              <w:t xml:space="preserve"> </w:t>
            </w:r>
            <w:r>
              <w:t>ĐÃ LÀM</w:t>
            </w:r>
          </w:hyperlink>
        </w:p>
        <w:p w14:paraId="78A4D3D5" w14:textId="77777777" w:rsidR="006C4E6F" w:rsidRDefault="00000000">
          <w:pPr>
            <w:pStyle w:val="TOC2"/>
            <w:numPr>
              <w:ilvl w:val="1"/>
              <w:numId w:val="3"/>
            </w:numPr>
            <w:tabs>
              <w:tab w:val="left" w:pos="1457"/>
              <w:tab w:val="right" w:leader="dot" w:pos="9562"/>
            </w:tabs>
            <w:spacing w:before="157"/>
            <w:ind w:hanging="394"/>
          </w:pPr>
          <w:hyperlink w:anchor="_bookmark9" w:history="1">
            <w:r>
              <w:rPr>
                <w:lang w:val="en-US"/>
              </w:rPr>
              <w:t>Nguyễn Đình Tráng</w:t>
            </w:r>
            <w:r>
              <w:tab/>
            </w:r>
          </w:hyperlink>
        </w:p>
        <w:p w14:paraId="665F99C6" w14:textId="77777777" w:rsidR="006C4E6F" w:rsidRDefault="00000000">
          <w:pPr>
            <w:pStyle w:val="TOC2"/>
            <w:numPr>
              <w:ilvl w:val="1"/>
              <w:numId w:val="3"/>
            </w:numPr>
            <w:tabs>
              <w:tab w:val="left" w:pos="1458"/>
              <w:tab w:val="right" w:leader="dot" w:pos="9562"/>
            </w:tabs>
            <w:spacing w:before="118"/>
            <w:ind w:left="1457" w:hanging="395"/>
          </w:pPr>
          <w:hyperlink w:anchor="_bookmark10" w:history="1">
            <w:r>
              <w:t>Trần</w:t>
            </w:r>
            <w:r>
              <w:rPr>
                <w:spacing w:val="1"/>
              </w:rPr>
              <w:t xml:space="preserve"> </w:t>
            </w:r>
            <w:r>
              <w:rPr>
                <w:spacing w:val="1"/>
                <w:lang w:val="en-US"/>
              </w:rPr>
              <w:t>Đăng Quang</w:t>
            </w:r>
            <w:r>
              <w:tab/>
            </w:r>
          </w:hyperlink>
        </w:p>
        <w:p w14:paraId="7C9B2375" w14:textId="77777777" w:rsidR="006C4E6F" w:rsidRDefault="00000000">
          <w:pPr>
            <w:pStyle w:val="TOC2"/>
            <w:numPr>
              <w:ilvl w:val="1"/>
              <w:numId w:val="3"/>
            </w:numPr>
            <w:tabs>
              <w:tab w:val="left" w:pos="1457"/>
              <w:tab w:val="right" w:leader="dot" w:pos="9562"/>
            </w:tabs>
            <w:ind w:hanging="394"/>
          </w:pPr>
          <w:hyperlink w:anchor="_bookmark11" w:history="1">
            <w:r>
              <w:rPr>
                <w:lang w:val="en-US"/>
              </w:rPr>
              <w:t>Nguyễn Đức Mạnh</w:t>
            </w:r>
            <w:r>
              <w:tab/>
            </w:r>
          </w:hyperlink>
        </w:p>
        <w:p w14:paraId="66AC3A3C" w14:textId="77777777" w:rsidR="006C4E6F" w:rsidRDefault="00000000">
          <w:pPr>
            <w:pStyle w:val="TOC2"/>
            <w:numPr>
              <w:ilvl w:val="1"/>
              <w:numId w:val="3"/>
            </w:numPr>
            <w:tabs>
              <w:tab w:val="left" w:pos="1457"/>
              <w:tab w:val="right" w:leader="dot" w:pos="9562"/>
            </w:tabs>
            <w:ind w:hanging="394"/>
          </w:pPr>
          <w:r>
            <w:rPr>
              <w:lang w:val="en-US"/>
            </w:rPr>
            <w:t>Phan Thanh Tú</w:t>
          </w:r>
          <w:r>
            <w:tab/>
          </w:r>
        </w:p>
        <w:p w14:paraId="7842FE03" w14:textId="77777777" w:rsidR="006C4E6F" w:rsidRDefault="00000000">
          <w:pPr>
            <w:pStyle w:val="TOC1"/>
            <w:tabs>
              <w:tab w:val="right" w:leader="dot" w:pos="9562"/>
            </w:tabs>
            <w:spacing w:before="119"/>
          </w:pPr>
          <w:hyperlink w:anchor="_bookmark12" w:history="1">
            <w:r>
              <w:t>Bảng tổng hợp các thành viên và điểm tự</w:t>
            </w:r>
            <w:r>
              <w:rPr>
                <w:spacing w:val="4"/>
              </w:rPr>
              <w:t xml:space="preserve"> </w:t>
            </w:r>
            <w:r>
              <w:t>đánh</w:t>
            </w:r>
            <w:r>
              <w:rPr>
                <w:spacing w:val="-4"/>
              </w:rPr>
              <w:t xml:space="preserve"> </w:t>
            </w:r>
            <w:r>
              <w:t>giá</w:t>
            </w:r>
            <w:r>
              <w:tab/>
            </w:r>
          </w:hyperlink>
        </w:p>
      </w:sdtContent>
    </w:sdt>
    <w:p w14:paraId="3D17C0B6" w14:textId="77777777" w:rsidR="006C4E6F" w:rsidRDefault="006C4E6F">
      <w:pPr>
        <w:sectPr w:rsidR="006C4E6F">
          <w:headerReference w:type="default" r:id="rId9"/>
          <w:footerReference w:type="default" r:id="rId10"/>
          <w:pgSz w:w="11910" w:h="16840"/>
          <w:pgMar w:top="1500" w:right="860" w:bottom="1600" w:left="660" w:header="1220" w:footer="1410" w:gutter="0"/>
          <w:pgNumType w:start="2"/>
          <w:cols w:space="720"/>
        </w:sectPr>
      </w:pPr>
    </w:p>
    <w:p w14:paraId="5348D744" w14:textId="77777777" w:rsidR="006C4E6F" w:rsidRDefault="006C4E6F">
      <w:pPr>
        <w:pStyle w:val="BodyText"/>
        <w:rPr>
          <w:sz w:val="24"/>
        </w:rPr>
      </w:pPr>
    </w:p>
    <w:p w14:paraId="2C771AAE" w14:textId="77777777" w:rsidR="006C4E6F" w:rsidRDefault="00000000">
      <w:pPr>
        <w:ind w:left="2130" w:right="1652"/>
        <w:jc w:val="center"/>
        <w:rPr>
          <w:b/>
          <w:sz w:val="28"/>
        </w:rPr>
      </w:pPr>
      <w:bookmarkStart w:id="1" w:name="_bookmark1"/>
      <w:bookmarkEnd w:id="1"/>
      <w:r>
        <w:rPr>
          <w:b/>
          <w:sz w:val="28"/>
        </w:rPr>
        <w:t>NỘI DUNG 1 - TÊN VÀ NHÓM NGƯỜI DÙNG</w:t>
      </w:r>
    </w:p>
    <w:p w14:paraId="704749EB" w14:textId="77777777" w:rsidR="006C4E6F" w:rsidRDefault="006C4E6F">
      <w:pPr>
        <w:pStyle w:val="BodyText"/>
        <w:rPr>
          <w:b/>
          <w:sz w:val="30"/>
        </w:rPr>
      </w:pPr>
    </w:p>
    <w:p w14:paraId="79EBABDC" w14:textId="77777777" w:rsidR="006C4E6F" w:rsidRDefault="00000000">
      <w:pPr>
        <w:pStyle w:val="Heading3"/>
        <w:numPr>
          <w:ilvl w:val="1"/>
          <w:numId w:val="4"/>
        </w:numPr>
        <w:tabs>
          <w:tab w:val="left" w:pos="1180"/>
        </w:tabs>
        <w:spacing w:before="202"/>
        <w:ind w:hanging="400"/>
      </w:pPr>
      <w:bookmarkStart w:id="2" w:name="_bookmark2"/>
      <w:bookmarkEnd w:id="2"/>
      <w:r>
        <w:t>Tên</w:t>
      </w:r>
      <w:r>
        <w:rPr>
          <w:spacing w:val="1"/>
        </w:rPr>
        <w:t xml:space="preserve"> </w:t>
      </w:r>
      <w:r>
        <w:t>website</w:t>
      </w:r>
    </w:p>
    <w:p w14:paraId="1B7AE5C0" w14:textId="67852CF7" w:rsidR="006C4E6F" w:rsidRDefault="00000000" w:rsidP="005A2DC3">
      <w:pPr>
        <w:pStyle w:val="BodyText"/>
        <w:numPr>
          <w:ilvl w:val="0"/>
          <w:numId w:val="13"/>
        </w:numPr>
        <w:spacing w:before="210"/>
        <w:rPr>
          <w:lang w:val="en-US"/>
        </w:rPr>
      </w:pPr>
      <w:r>
        <w:t xml:space="preserve">Tên Website: </w:t>
      </w:r>
      <w:r>
        <w:rPr>
          <w:lang w:val="en-US"/>
        </w:rPr>
        <w:t>P</w:t>
      </w:r>
      <w:r w:rsidR="00AF4AF3">
        <w:rPr>
          <w:lang w:val="en-US"/>
        </w:rPr>
        <w:t>roject Master</w:t>
      </w:r>
    </w:p>
    <w:p w14:paraId="0125DD50" w14:textId="6E037315" w:rsidR="00CC1DB9" w:rsidRDefault="00000000" w:rsidP="00CC1DB9">
      <w:pPr>
        <w:pStyle w:val="Heading3"/>
        <w:numPr>
          <w:ilvl w:val="1"/>
          <w:numId w:val="4"/>
        </w:numPr>
        <w:tabs>
          <w:tab w:val="left" w:pos="1180"/>
        </w:tabs>
        <w:spacing w:before="209"/>
        <w:ind w:hanging="400"/>
      </w:pPr>
      <w:bookmarkStart w:id="3" w:name="_bookmark3"/>
      <w:bookmarkEnd w:id="3"/>
      <w:r>
        <w:t>Nhóm người</w:t>
      </w:r>
      <w:r>
        <w:rPr>
          <w:spacing w:val="2"/>
        </w:rPr>
        <w:t xml:space="preserve"> </w:t>
      </w:r>
      <w:r>
        <w:t>dùng</w:t>
      </w:r>
    </w:p>
    <w:p w14:paraId="5D402705" w14:textId="3673C9CA" w:rsidR="00CC1DB9" w:rsidRDefault="005A2DC3" w:rsidP="005A2DC3">
      <w:pPr>
        <w:pStyle w:val="BodyText"/>
        <w:numPr>
          <w:ilvl w:val="0"/>
          <w:numId w:val="12"/>
        </w:numPr>
        <w:spacing w:before="211"/>
        <w:rPr>
          <w:lang w:val="en-US"/>
        </w:rPr>
      </w:pPr>
      <w:bookmarkStart w:id="4" w:name="_Hlk154864739"/>
      <w:r>
        <w:rPr>
          <w:lang w:val="en-US"/>
        </w:rPr>
        <w:t>Các doanh nghiệp.</w:t>
      </w:r>
    </w:p>
    <w:p w14:paraId="30EE4AB1" w14:textId="483F094B" w:rsidR="005A2DC3" w:rsidRDefault="005A2DC3" w:rsidP="005A2DC3">
      <w:pPr>
        <w:pStyle w:val="BodyText"/>
        <w:numPr>
          <w:ilvl w:val="0"/>
          <w:numId w:val="12"/>
        </w:numPr>
        <w:spacing w:before="211"/>
        <w:rPr>
          <w:lang w:val="en-US"/>
        </w:rPr>
      </w:pPr>
      <w:r>
        <w:rPr>
          <w:lang w:val="en-US"/>
        </w:rPr>
        <w:t>Học sinh, sinh viên, những người thường xuyên có những bài tập hoặc công việc đòi hỏi phải làm theo nh</w:t>
      </w:r>
    </w:p>
    <w:bookmarkEnd w:id="4"/>
    <w:p w14:paraId="515463BC" w14:textId="4AEF5B3F" w:rsidR="00CC1DB9" w:rsidRDefault="00CC1DB9">
      <w:pPr>
        <w:pStyle w:val="Heading3"/>
        <w:numPr>
          <w:ilvl w:val="1"/>
          <w:numId w:val="4"/>
        </w:numPr>
        <w:tabs>
          <w:tab w:val="left" w:pos="1180"/>
        </w:tabs>
        <w:spacing w:before="209"/>
        <w:ind w:hanging="400"/>
      </w:pPr>
      <w:r>
        <w:rPr>
          <w:lang w:val="en-US"/>
        </w:rPr>
        <w:t>Cơ sở dữ liệu</w:t>
      </w:r>
    </w:p>
    <w:p w14:paraId="08FC5788" w14:textId="77777777" w:rsidR="006C4E6F" w:rsidRDefault="00000000">
      <w:pPr>
        <w:pStyle w:val="BodyText"/>
        <w:spacing w:before="211"/>
        <w:rPr>
          <w:lang w:val="en-US"/>
        </w:rPr>
      </w:pPr>
      <w:r>
        <w:rPr>
          <w:lang w:val="en-US"/>
        </w:rPr>
        <w:tab/>
      </w:r>
      <w:r>
        <w:rPr>
          <w:lang w:val="en-US"/>
        </w:rPr>
        <w:tab/>
        <w:t>1.3.1 Mô tả</w:t>
      </w:r>
    </w:p>
    <w:p w14:paraId="53B6A385" w14:textId="77777777" w:rsidR="006C4E6F" w:rsidRDefault="00000000">
      <w:pPr>
        <w:pStyle w:val="BodyText"/>
        <w:spacing w:before="211"/>
      </w:pPr>
      <w:r>
        <w:rPr>
          <w:lang w:val="en-US"/>
        </w:rPr>
        <w:t xml:space="preserve">- </w:t>
      </w:r>
      <w:r>
        <w:t>Thông tin về Hóa đơn và Thanh toán:</w:t>
      </w:r>
    </w:p>
    <w:p w14:paraId="20ABF81D" w14:textId="77777777" w:rsidR="006C4E6F" w:rsidRDefault="00000000">
      <w:pPr>
        <w:pStyle w:val="BodyText"/>
        <w:spacing w:before="211"/>
      </w:pPr>
      <w:r>
        <w:t>Tìm hiểu rõ hơn về tài khoản nào đã thanh toán hóa đơn nào và số lượng thanh toán được thực hiện bởi mỗi tài khoản</w:t>
      </w:r>
    </w:p>
    <w:p w14:paraId="005A3F5D" w14:textId="77777777" w:rsidR="006C4E6F" w:rsidRDefault="00000000">
      <w:pPr>
        <w:pStyle w:val="BodyText"/>
        <w:spacing w:before="211"/>
      </w:pPr>
      <w:r>
        <w:t>Tổng giá trị của hóa đơn có thể được tính tự động từ các chi tiết hóa đơn, giả sử có sự thay đổi trong các chi tiết, tổng giá trị sẽ được cập nhật tự động</w:t>
      </w:r>
    </w:p>
    <w:p w14:paraId="213D898F" w14:textId="77777777" w:rsidR="006C4E6F" w:rsidRDefault="00000000">
      <w:pPr>
        <w:pStyle w:val="BodyText"/>
        <w:spacing w:before="211"/>
      </w:pPr>
      <w:r>
        <w:rPr>
          <w:lang w:val="en-US"/>
        </w:rPr>
        <w:t xml:space="preserve">- </w:t>
      </w:r>
      <w:r>
        <w:t>Thông tin về Điện thoại và Nhà cung cấp:</w:t>
      </w:r>
    </w:p>
    <w:p w14:paraId="50D30452" w14:textId="77777777" w:rsidR="006C4E6F" w:rsidRDefault="00000000">
      <w:pPr>
        <w:pStyle w:val="BodyText"/>
        <w:spacing w:before="211"/>
      </w:pPr>
      <w:r>
        <w:t>Thêm thông tin về nhà cung cấp cho mỗi điện thoại để có thể theo dõi nguồn gốc của sản phẩm</w:t>
      </w:r>
    </w:p>
    <w:p w14:paraId="4A59B00E" w14:textId="77777777" w:rsidR="006C4E6F" w:rsidRDefault="00000000">
      <w:pPr>
        <w:pStyle w:val="BodyText"/>
        <w:spacing w:before="211"/>
      </w:pPr>
      <w:r>
        <w:t xml:space="preserve">Một nhà cung cấp ( hay một hãng) có thể cung cấp nhiều máy </w:t>
      </w:r>
    </w:p>
    <w:p w14:paraId="6DC3E2FF" w14:textId="77777777" w:rsidR="006C4E6F" w:rsidRDefault="00000000">
      <w:pPr>
        <w:pStyle w:val="BodyText"/>
        <w:spacing w:before="211"/>
      </w:pPr>
      <w:r>
        <w:t>Cập nhật thông tin về loại điện thoại, bao gồm cả hãng sản xuất, để có thông tin chi tiết hơn về mỗi sản phẩm</w:t>
      </w:r>
    </w:p>
    <w:p w14:paraId="0EE84FA5" w14:textId="77777777" w:rsidR="006C4E6F" w:rsidRDefault="00000000">
      <w:pPr>
        <w:pStyle w:val="BodyText"/>
        <w:spacing w:before="211"/>
      </w:pPr>
      <w:r>
        <w:rPr>
          <w:lang w:val="en-US"/>
        </w:rPr>
        <w:t xml:space="preserve">- </w:t>
      </w:r>
      <w:r>
        <w:t>Thông tin về Nhân viên và Hóa đơn:</w:t>
      </w:r>
    </w:p>
    <w:p w14:paraId="01441BED" w14:textId="77777777" w:rsidR="006C4E6F" w:rsidRDefault="00000000">
      <w:pPr>
        <w:pStyle w:val="BodyText"/>
        <w:spacing w:before="211"/>
      </w:pPr>
      <w:r>
        <w:t>Kết nối nhân viên với hóa đơn mà họ đã lập để có thể theo dõi hiệu suất và trách nhiệm của mỗi nhân viên.</w:t>
      </w:r>
    </w:p>
    <w:p w14:paraId="2CF0024E" w14:textId="77777777" w:rsidR="006C4E6F" w:rsidRDefault="00000000">
      <w:pPr>
        <w:pStyle w:val="BodyText"/>
        <w:spacing w:before="211"/>
      </w:pPr>
      <w:r>
        <w:rPr>
          <w:lang w:val="en-US"/>
        </w:rPr>
        <w:t xml:space="preserve">- </w:t>
      </w:r>
      <w:r>
        <w:t>Chi tiết Mặt hàng trong Hóa đơn:</w:t>
      </w:r>
    </w:p>
    <w:p w14:paraId="0E952E73" w14:textId="77777777" w:rsidR="006C4E6F" w:rsidRDefault="00000000">
      <w:pPr>
        <w:pStyle w:val="BodyText"/>
        <w:spacing w:before="211"/>
      </w:pPr>
      <w:r>
        <w:t xml:space="preserve">Mở rộng thông tin chi tiết về mỗi mặt hàng trong hóa đơn, bao gồm số lượng, giá bán </w:t>
      </w:r>
    </w:p>
    <w:p w14:paraId="0C23B507" w14:textId="77777777" w:rsidR="006C4E6F" w:rsidRDefault="00000000">
      <w:pPr>
        <w:pStyle w:val="BodyText"/>
        <w:spacing w:before="211"/>
      </w:pPr>
      <w:r>
        <w:rPr>
          <w:lang w:val="en-US"/>
        </w:rPr>
        <w:t xml:space="preserve">- </w:t>
      </w:r>
      <w:r>
        <w:t>Thông tin về Nhà cung cấp:</w:t>
      </w:r>
    </w:p>
    <w:p w14:paraId="50E49510" w14:textId="77777777" w:rsidR="006C4E6F" w:rsidRDefault="00000000">
      <w:pPr>
        <w:pStyle w:val="BodyText"/>
        <w:spacing w:before="211"/>
      </w:pPr>
      <w:r>
        <w:t>Nếu cần, bạn có thể thêm thông tin chi tiết về nhà cung cấp, chẳng hạn như địa chỉ, thông tin liên hệ, và các sản phẩm mà họ cung cấp</w:t>
      </w:r>
    </w:p>
    <w:p w14:paraId="6C375BE4" w14:textId="77777777" w:rsidR="006C4E6F" w:rsidRDefault="00000000">
      <w:pPr>
        <w:pStyle w:val="BodyText"/>
        <w:spacing w:before="211"/>
        <w:rPr>
          <w:lang w:val="en-US"/>
        </w:rPr>
      </w:pPr>
      <w:r>
        <w:rPr>
          <w:lang w:val="en-US"/>
        </w:rPr>
        <w:tab/>
      </w:r>
      <w:r>
        <w:rPr>
          <w:lang w:val="en-US"/>
        </w:rPr>
        <w:tab/>
        <w:t>1.3.2 ERD</w:t>
      </w:r>
    </w:p>
    <w:p w14:paraId="22CD3084" w14:textId="77777777" w:rsidR="006C4E6F" w:rsidRDefault="00000000">
      <w:pPr>
        <w:pStyle w:val="BodyText"/>
        <w:spacing w:before="211"/>
      </w:pPr>
      <w:r>
        <w:rPr>
          <w:noProof/>
        </w:rPr>
        <w:lastRenderedPageBreak/>
        <w:drawing>
          <wp:inline distT="0" distB="0" distL="114300" distR="114300" wp14:anchorId="47EF8F32" wp14:editId="4C554CF3">
            <wp:extent cx="6592570" cy="3747770"/>
            <wp:effectExtent l="0" t="0" r="11430" b="1143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1"/>
                    <a:stretch>
                      <a:fillRect/>
                    </a:stretch>
                  </pic:blipFill>
                  <pic:spPr>
                    <a:xfrm>
                      <a:off x="0" y="0"/>
                      <a:ext cx="6592570" cy="3747770"/>
                    </a:xfrm>
                    <a:prstGeom prst="rect">
                      <a:avLst/>
                    </a:prstGeom>
                    <a:noFill/>
                    <a:ln>
                      <a:noFill/>
                    </a:ln>
                  </pic:spPr>
                </pic:pic>
              </a:graphicData>
            </a:graphic>
          </wp:inline>
        </w:drawing>
      </w:r>
    </w:p>
    <w:p w14:paraId="34CB0701" w14:textId="77777777" w:rsidR="006C4E6F" w:rsidRDefault="00000000">
      <w:pPr>
        <w:pStyle w:val="BodyText"/>
        <w:spacing w:before="211"/>
        <w:rPr>
          <w:lang w:val="en-US"/>
        </w:rPr>
      </w:pPr>
      <w:r>
        <w:rPr>
          <w:lang w:val="en-US"/>
        </w:rPr>
        <w:t>1.3.3 Relational model</w:t>
      </w:r>
    </w:p>
    <w:p w14:paraId="6BD87D0A" w14:textId="77777777" w:rsidR="006C4E6F" w:rsidRDefault="006C4E6F">
      <w:pPr>
        <w:pStyle w:val="BodyText"/>
        <w:spacing w:before="211"/>
        <w:rPr>
          <w:lang w:val="en-US"/>
        </w:rPr>
      </w:pPr>
    </w:p>
    <w:p w14:paraId="6B41D401" w14:textId="77777777" w:rsidR="006C4E6F" w:rsidRDefault="00000000">
      <w:pPr>
        <w:pStyle w:val="BodyText"/>
        <w:spacing w:before="211"/>
      </w:pPr>
      <w:r>
        <w:rPr>
          <w:noProof/>
        </w:rPr>
        <w:drawing>
          <wp:inline distT="0" distB="0" distL="114300" distR="114300" wp14:anchorId="7F75F3AB" wp14:editId="6B11EED0">
            <wp:extent cx="6595745" cy="3632835"/>
            <wp:effectExtent l="0" t="0" r="8255" b="1206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12"/>
                    <a:stretch>
                      <a:fillRect/>
                    </a:stretch>
                  </pic:blipFill>
                  <pic:spPr>
                    <a:xfrm>
                      <a:off x="0" y="0"/>
                      <a:ext cx="6595745" cy="3632835"/>
                    </a:xfrm>
                    <a:prstGeom prst="rect">
                      <a:avLst/>
                    </a:prstGeom>
                    <a:noFill/>
                    <a:ln>
                      <a:noFill/>
                    </a:ln>
                  </pic:spPr>
                </pic:pic>
              </a:graphicData>
            </a:graphic>
          </wp:inline>
        </w:drawing>
      </w:r>
    </w:p>
    <w:p w14:paraId="576F0F71" w14:textId="77777777" w:rsidR="006C4E6F" w:rsidRDefault="00000000">
      <w:pPr>
        <w:pStyle w:val="BodyText"/>
        <w:spacing w:before="211"/>
      </w:pPr>
      <w:r>
        <w:rPr>
          <w:noProof/>
        </w:rPr>
        <w:lastRenderedPageBreak/>
        <w:drawing>
          <wp:inline distT="0" distB="0" distL="114300" distR="114300" wp14:anchorId="2A039FF8" wp14:editId="681CB10D">
            <wp:extent cx="6589395" cy="3992245"/>
            <wp:effectExtent l="0" t="0" r="1905" b="825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13"/>
                    <a:stretch>
                      <a:fillRect/>
                    </a:stretch>
                  </pic:blipFill>
                  <pic:spPr>
                    <a:xfrm>
                      <a:off x="0" y="0"/>
                      <a:ext cx="6589395" cy="3992245"/>
                    </a:xfrm>
                    <a:prstGeom prst="rect">
                      <a:avLst/>
                    </a:prstGeom>
                    <a:noFill/>
                    <a:ln>
                      <a:noFill/>
                    </a:ln>
                  </pic:spPr>
                </pic:pic>
              </a:graphicData>
            </a:graphic>
          </wp:inline>
        </w:drawing>
      </w:r>
    </w:p>
    <w:p w14:paraId="5AB03D3D" w14:textId="77777777" w:rsidR="006C4E6F" w:rsidRDefault="00000000">
      <w:pPr>
        <w:pStyle w:val="BodyText"/>
        <w:spacing w:before="211"/>
        <w:rPr>
          <w:lang w:val="en-US"/>
        </w:rPr>
      </w:pPr>
      <w:r>
        <w:rPr>
          <w:noProof/>
        </w:rPr>
        <w:drawing>
          <wp:inline distT="0" distB="0" distL="114300" distR="114300" wp14:anchorId="2FC13643" wp14:editId="224B6974">
            <wp:extent cx="6594475" cy="3764915"/>
            <wp:effectExtent l="0" t="0" r="9525" b="698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14"/>
                    <a:stretch>
                      <a:fillRect/>
                    </a:stretch>
                  </pic:blipFill>
                  <pic:spPr>
                    <a:xfrm>
                      <a:off x="0" y="0"/>
                      <a:ext cx="6594475" cy="3764915"/>
                    </a:xfrm>
                    <a:prstGeom prst="rect">
                      <a:avLst/>
                    </a:prstGeom>
                    <a:noFill/>
                    <a:ln>
                      <a:noFill/>
                    </a:ln>
                  </pic:spPr>
                </pic:pic>
              </a:graphicData>
            </a:graphic>
          </wp:inline>
        </w:drawing>
      </w:r>
    </w:p>
    <w:p w14:paraId="362A292C" w14:textId="77777777" w:rsidR="006C4E6F" w:rsidRDefault="00000000">
      <w:pPr>
        <w:pStyle w:val="Heading2"/>
        <w:spacing w:before="148"/>
        <w:rPr>
          <w:lang w:val="en-US"/>
        </w:rPr>
      </w:pPr>
      <w:bookmarkStart w:id="5" w:name="_bookmark4"/>
      <w:bookmarkEnd w:id="5"/>
      <w:r>
        <w:t xml:space="preserve">NỘI DUNG 2 - CÁC CHỨC NĂNG CỦA </w:t>
      </w:r>
      <w:r>
        <w:rPr>
          <w:lang w:val="en-US"/>
        </w:rPr>
        <w:t>WEBSITE</w:t>
      </w:r>
    </w:p>
    <w:p w14:paraId="0A7A58ED" w14:textId="77777777" w:rsidR="006C4E6F" w:rsidRDefault="006C4E6F">
      <w:pPr>
        <w:pStyle w:val="BodyText"/>
        <w:rPr>
          <w:b/>
          <w:sz w:val="30"/>
        </w:rPr>
      </w:pPr>
    </w:p>
    <w:p w14:paraId="12B22AB5" w14:textId="77777777" w:rsidR="006C4E6F" w:rsidRDefault="00000000">
      <w:pPr>
        <w:pStyle w:val="BodyText"/>
        <w:spacing w:before="201" w:line="312" w:lineRule="auto"/>
        <w:ind w:left="780" w:right="778" w:firstLine="566"/>
        <w:rPr>
          <w:lang w:val="en-US"/>
        </w:rPr>
      </w:pPr>
      <w:r>
        <w:rPr>
          <w:lang w:val="en-US"/>
        </w:rPr>
        <w:lastRenderedPageBreak/>
        <w:t>- Website</w:t>
      </w:r>
      <w:r>
        <w:t xml:space="preserve"> là t</w:t>
      </w:r>
      <w:r>
        <w:rPr>
          <w:lang w:val="en-US"/>
        </w:rPr>
        <w:t>ổng</w:t>
      </w:r>
      <w:r>
        <w:t xml:space="preserve"> hợp của </w:t>
      </w:r>
      <w:r>
        <w:rPr>
          <w:lang w:val="en-US"/>
        </w:rPr>
        <w:t>5</w:t>
      </w:r>
      <w:r>
        <w:t xml:space="preserve"> trang web tương ứng</w:t>
      </w:r>
      <w:r>
        <w:rPr>
          <w:lang w:val="en-US"/>
        </w:rPr>
        <w:t xml:space="preserve"> nhằm phục vụ cho website bán điện thoại.</w:t>
      </w:r>
    </w:p>
    <w:p w14:paraId="581D147B" w14:textId="77777777" w:rsidR="006C4E6F" w:rsidRDefault="00000000">
      <w:pPr>
        <w:pStyle w:val="Heading3"/>
        <w:numPr>
          <w:ilvl w:val="1"/>
          <w:numId w:val="5"/>
        </w:numPr>
        <w:tabs>
          <w:tab w:val="left" w:pos="1180"/>
        </w:tabs>
        <w:spacing w:before="121"/>
        <w:ind w:hanging="400"/>
      </w:pPr>
      <w:r>
        <w:rPr>
          <w:lang w:val="en-US"/>
        </w:rPr>
        <w:t>Trang chủ của website</w:t>
      </w:r>
    </w:p>
    <w:p w14:paraId="6EA78B65" w14:textId="77777777" w:rsidR="006C4E6F" w:rsidRDefault="00000000">
      <w:pPr>
        <w:pStyle w:val="ListParagraph"/>
        <w:numPr>
          <w:ilvl w:val="2"/>
          <w:numId w:val="5"/>
        </w:numPr>
        <w:tabs>
          <w:tab w:val="left" w:pos="1861"/>
        </w:tabs>
        <w:spacing w:before="210" w:line="312" w:lineRule="auto"/>
        <w:ind w:right="579"/>
        <w:jc w:val="both"/>
        <w:rPr>
          <w:sz w:val="26"/>
        </w:rPr>
      </w:pPr>
      <w:r>
        <w:rPr>
          <w:sz w:val="26"/>
        </w:rPr>
        <w:t>Mục tiêu:</w:t>
      </w:r>
      <w:r>
        <w:rPr>
          <w:sz w:val="26"/>
          <w:lang w:val="en-US"/>
        </w:rPr>
        <w:t xml:space="preserve"> giúp hiển thị những phim hot đang chiếu tại rạp </w:t>
      </w:r>
    </w:p>
    <w:p w14:paraId="2C9BA44B" w14:textId="77777777" w:rsidR="006C4E6F" w:rsidRDefault="00000000">
      <w:pPr>
        <w:pStyle w:val="ListParagraph"/>
        <w:numPr>
          <w:ilvl w:val="2"/>
          <w:numId w:val="5"/>
        </w:numPr>
        <w:tabs>
          <w:tab w:val="left" w:pos="1860"/>
          <w:tab w:val="left" w:pos="1861"/>
        </w:tabs>
        <w:spacing w:before="0"/>
        <w:rPr>
          <w:sz w:val="26"/>
          <w:lang w:val="en-US"/>
        </w:rPr>
      </w:pPr>
      <w:r>
        <w:rPr>
          <w:sz w:val="26"/>
        </w:rPr>
        <w:t>Giao diện của trang</w:t>
      </w:r>
      <w:r>
        <w:rPr>
          <w:spacing w:val="6"/>
          <w:sz w:val="26"/>
        </w:rPr>
        <w:t xml:space="preserve"> </w:t>
      </w:r>
      <w:r>
        <w:rPr>
          <w:sz w:val="26"/>
        </w:rPr>
        <w:t>web:</w:t>
      </w:r>
    </w:p>
    <w:p w14:paraId="69FA9BCC" w14:textId="77777777" w:rsidR="006C4E6F" w:rsidRDefault="006C4E6F">
      <w:pPr>
        <w:pStyle w:val="BodyText"/>
        <w:spacing w:before="5"/>
        <w:rPr>
          <w:sz w:val="14"/>
          <w:lang w:val="en-US"/>
        </w:rPr>
      </w:pPr>
    </w:p>
    <w:p w14:paraId="4E37D70C" w14:textId="77777777" w:rsidR="006C4E6F" w:rsidRDefault="00000000">
      <w:pPr>
        <w:pStyle w:val="ListParagraph"/>
        <w:numPr>
          <w:ilvl w:val="2"/>
          <w:numId w:val="5"/>
        </w:numPr>
        <w:tabs>
          <w:tab w:val="left" w:pos="1861"/>
        </w:tabs>
        <w:spacing w:before="210" w:line="312" w:lineRule="auto"/>
        <w:ind w:right="579"/>
        <w:jc w:val="both"/>
        <w:rPr>
          <w:sz w:val="26"/>
        </w:rPr>
      </w:pPr>
      <w:r>
        <w:rPr>
          <w:sz w:val="26"/>
        </w:rPr>
        <w:t xml:space="preserve">Chức năng: </w:t>
      </w:r>
      <w:r>
        <w:rPr>
          <w:sz w:val="26"/>
          <w:lang w:val="en-US"/>
        </w:rPr>
        <w:t>giúp khách hàng đặt vé thông qua liên kết với web đạt vé và tìm hiểu chi tiết về nội dung của phim muốn xem</w:t>
      </w:r>
    </w:p>
    <w:p w14:paraId="4F41BD74" w14:textId="77777777" w:rsidR="006C4E6F" w:rsidRDefault="00000000">
      <w:pPr>
        <w:pStyle w:val="Heading3"/>
        <w:numPr>
          <w:ilvl w:val="1"/>
          <w:numId w:val="5"/>
        </w:numPr>
        <w:tabs>
          <w:tab w:val="left" w:pos="1180"/>
        </w:tabs>
        <w:spacing w:before="121"/>
        <w:ind w:hanging="400"/>
      </w:pPr>
      <w:bookmarkStart w:id="6" w:name="_bookmark6"/>
      <w:bookmarkEnd w:id="6"/>
      <w:r>
        <w:rPr>
          <w:lang w:val="en-US"/>
        </w:rPr>
        <w:t>Website điện thoại (iphone, samsung)</w:t>
      </w:r>
    </w:p>
    <w:p w14:paraId="280DD9AB" w14:textId="77777777" w:rsidR="006C4E6F" w:rsidRDefault="00000000">
      <w:pPr>
        <w:pStyle w:val="ListParagraph"/>
        <w:numPr>
          <w:ilvl w:val="2"/>
          <w:numId w:val="5"/>
        </w:numPr>
        <w:tabs>
          <w:tab w:val="left" w:pos="1501"/>
        </w:tabs>
        <w:spacing w:before="210"/>
        <w:ind w:left="1501" w:hanging="154"/>
        <w:rPr>
          <w:sz w:val="26"/>
          <w:lang w:val="en-US"/>
        </w:rPr>
      </w:pPr>
      <w:r>
        <w:rPr>
          <w:sz w:val="26"/>
        </w:rPr>
        <w:t>Mục</w:t>
      </w:r>
      <w:r>
        <w:rPr>
          <w:spacing w:val="1"/>
          <w:sz w:val="26"/>
        </w:rPr>
        <w:t xml:space="preserve"> </w:t>
      </w:r>
      <w:r>
        <w:rPr>
          <w:sz w:val="26"/>
        </w:rPr>
        <w:t>tiêu:</w:t>
      </w:r>
      <w:r>
        <w:rPr>
          <w:sz w:val="26"/>
          <w:lang w:val="en-US"/>
        </w:rPr>
        <w:t xml:space="preserve"> tạo một website nơi khách hàng có thể xem và tham khảo các mẫu điện thoại mới hot đang thịnh hành</w:t>
      </w:r>
    </w:p>
    <w:p w14:paraId="36643662" w14:textId="77777777" w:rsidR="006C4E6F" w:rsidRDefault="00000000">
      <w:pPr>
        <w:pStyle w:val="ListParagraph"/>
        <w:numPr>
          <w:ilvl w:val="2"/>
          <w:numId w:val="5"/>
        </w:numPr>
        <w:tabs>
          <w:tab w:val="left" w:pos="1501"/>
        </w:tabs>
        <w:spacing w:before="210"/>
        <w:ind w:left="1501" w:hanging="154"/>
        <w:rPr>
          <w:sz w:val="26"/>
          <w:lang w:val="en-US"/>
        </w:rPr>
      </w:pPr>
      <w:r>
        <w:rPr>
          <w:sz w:val="26"/>
          <w:lang w:val="en-US"/>
        </w:rPr>
        <w:t>Giao diện trang web:</w:t>
      </w:r>
    </w:p>
    <w:p w14:paraId="3D872F75" w14:textId="77777777" w:rsidR="006C4E6F" w:rsidRDefault="006C4E6F">
      <w:pPr>
        <w:pStyle w:val="ListParagraph"/>
        <w:tabs>
          <w:tab w:val="left" w:pos="1501"/>
        </w:tabs>
        <w:spacing w:before="210"/>
        <w:ind w:left="0" w:firstLine="0"/>
        <w:rPr>
          <w:sz w:val="26"/>
          <w:lang w:val="en-US"/>
        </w:rPr>
      </w:pPr>
    </w:p>
    <w:p w14:paraId="06347DE3" w14:textId="77777777" w:rsidR="006C4E6F" w:rsidRDefault="00000000">
      <w:pPr>
        <w:pStyle w:val="ListParagraph"/>
        <w:tabs>
          <w:tab w:val="left" w:pos="1501"/>
        </w:tabs>
        <w:spacing w:before="210"/>
        <w:ind w:left="0" w:firstLine="0"/>
        <w:rPr>
          <w:sz w:val="26"/>
          <w:lang w:val="en-US"/>
        </w:rPr>
      </w:pPr>
      <w:r>
        <w:rPr>
          <w:noProof/>
          <w:sz w:val="26"/>
          <w:lang w:val="en-US"/>
        </w:rPr>
        <w:drawing>
          <wp:inline distT="0" distB="0" distL="114300" distR="114300" wp14:anchorId="42195B0F" wp14:editId="61C73912">
            <wp:extent cx="6583680" cy="3120390"/>
            <wp:effectExtent l="0" t="0" r="7620" b="3810"/>
            <wp:docPr id="29" name="Picture 29" descr="411686826_1091787705499992_561580086357450961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411686826_1091787705499992_5615800863574509617_n"/>
                    <pic:cNvPicPr>
                      <a:picLocks noChangeAspect="1"/>
                    </pic:cNvPicPr>
                  </pic:nvPicPr>
                  <pic:blipFill>
                    <a:blip r:embed="rId15"/>
                    <a:stretch>
                      <a:fillRect/>
                    </a:stretch>
                  </pic:blipFill>
                  <pic:spPr>
                    <a:xfrm>
                      <a:off x="0" y="0"/>
                      <a:ext cx="6583680" cy="3120390"/>
                    </a:xfrm>
                    <a:prstGeom prst="rect">
                      <a:avLst/>
                    </a:prstGeom>
                  </pic:spPr>
                </pic:pic>
              </a:graphicData>
            </a:graphic>
          </wp:inline>
        </w:drawing>
      </w:r>
    </w:p>
    <w:p w14:paraId="26CE33E6" w14:textId="77777777" w:rsidR="006C4E6F" w:rsidRDefault="00000000">
      <w:pPr>
        <w:pStyle w:val="ListParagraph"/>
        <w:numPr>
          <w:ilvl w:val="2"/>
          <w:numId w:val="5"/>
        </w:numPr>
        <w:tabs>
          <w:tab w:val="left" w:pos="1501"/>
        </w:tabs>
        <w:spacing w:before="210"/>
        <w:ind w:left="1501" w:hanging="154"/>
        <w:rPr>
          <w:sz w:val="26"/>
          <w:lang w:val="en-US"/>
        </w:rPr>
      </w:pPr>
      <w:r>
        <w:rPr>
          <w:sz w:val="26"/>
          <w:lang w:val="en-US"/>
        </w:rPr>
        <w:t xml:space="preserve">Chức năng: </w:t>
      </w:r>
    </w:p>
    <w:p w14:paraId="4FA9CE81" w14:textId="77777777" w:rsidR="006C4E6F" w:rsidRDefault="00000000">
      <w:pPr>
        <w:pStyle w:val="ListParagraph"/>
        <w:tabs>
          <w:tab w:val="left" w:pos="1501"/>
        </w:tabs>
        <w:spacing w:before="210"/>
        <w:ind w:left="1347" w:firstLine="0"/>
        <w:rPr>
          <w:sz w:val="26"/>
          <w:lang w:val="en-US"/>
        </w:rPr>
      </w:pPr>
      <w:r>
        <w:rPr>
          <w:sz w:val="26"/>
          <w:lang w:val="en-US"/>
        </w:rPr>
        <w:t>+,Hiện thị dữ liệu điện thoại trong database</w:t>
      </w:r>
    </w:p>
    <w:p w14:paraId="4063FD6F" w14:textId="77777777" w:rsidR="006C4E6F" w:rsidRDefault="00000000">
      <w:pPr>
        <w:pStyle w:val="ListParagraph"/>
        <w:tabs>
          <w:tab w:val="left" w:pos="1501"/>
        </w:tabs>
        <w:spacing w:before="210"/>
        <w:ind w:left="1347" w:firstLine="0"/>
        <w:rPr>
          <w:sz w:val="26"/>
          <w:lang w:val="en-US"/>
        </w:rPr>
      </w:pPr>
      <w:r>
        <w:rPr>
          <w:sz w:val="26"/>
          <w:lang w:val="en-US"/>
        </w:rPr>
        <w:t>+, Có các chức năng thêm sửa xóa tìm kiếm do admin quản lý</w:t>
      </w:r>
    </w:p>
    <w:p w14:paraId="56FE6B9B" w14:textId="77777777" w:rsidR="006C4E6F" w:rsidRDefault="006C4E6F">
      <w:pPr>
        <w:pStyle w:val="ListParagraph"/>
        <w:tabs>
          <w:tab w:val="left" w:pos="1501"/>
        </w:tabs>
        <w:spacing w:before="210"/>
        <w:ind w:left="927" w:firstLine="0"/>
        <w:rPr>
          <w:sz w:val="26"/>
          <w:lang w:val="en-US"/>
        </w:rPr>
        <w:sectPr w:rsidR="006C4E6F">
          <w:pgSz w:w="11910" w:h="16840"/>
          <w:pgMar w:top="1500" w:right="860" w:bottom="1600" w:left="660" w:header="1220" w:footer="1410" w:gutter="0"/>
          <w:cols w:space="720"/>
        </w:sectPr>
      </w:pPr>
    </w:p>
    <w:p w14:paraId="797302CE" w14:textId="77777777" w:rsidR="006C4E6F" w:rsidRDefault="006C4E6F">
      <w:pPr>
        <w:pStyle w:val="BodyText"/>
        <w:spacing w:before="8"/>
        <w:rPr>
          <w:sz w:val="16"/>
        </w:rPr>
      </w:pPr>
    </w:p>
    <w:p w14:paraId="4C3F8F72" w14:textId="77777777" w:rsidR="006C4E6F" w:rsidRDefault="00000000">
      <w:pPr>
        <w:pStyle w:val="Heading3"/>
        <w:numPr>
          <w:ilvl w:val="1"/>
          <w:numId w:val="5"/>
        </w:numPr>
        <w:tabs>
          <w:tab w:val="left" w:pos="1180"/>
        </w:tabs>
        <w:ind w:hanging="400"/>
      </w:pPr>
      <w:bookmarkStart w:id="7" w:name="_bookmark7"/>
      <w:bookmarkEnd w:id="7"/>
      <w:r>
        <w:rPr>
          <w:lang w:val="en-US"/>
        </w:rPr>
        <w:t>Website đăng ký và đăng nhập</w:t>
      </w:r>
    </w:p>
    <w:p w14:paraId="3D6EF6EF" w14:textId="77777777" w:rsidR="006C4E6F" w:rsidRDefault="00000000">
      <w:pPr>
        <w:pStyle w:val="ListParagraph"/>
        <w:numPr>
          <w:ilvl w:val="2"/>
          <w:numId w:val="5"/>
        </w:numPr>
        <w:tabs>
          <w:tab w:val="left" w:pos="1501"/>
        </w:tabs>
        <w:spacing w:before="210"/>
        <w:ind w:left="1501" w:hanging="154"/>
        <w:rPr>
          <w:lang w:val="en-US"/>
        </w:rPr>
      </w:pPr>
      <w:r>
        <w:rPr>
          <w:sz w:val="26"/>
        </w:rPr>
        <w:t>Mục</w:t>
      </w:r>
      <w:r>
        <w:rPr>
          <w:spacing w:val="1"/>
          <w:sz w:val="26"/>
        </w:rPr>
        <w:t xml:space="preserve"> </w:t>
      </w:r>
      <w:r>
        <w:rPr>
          <w:sz w:val="26"/>
        </w:rPr>
        <w:t>tiêu:</w:t>
      </w:r>
      <w:r>
        <w:rPr>
          <w:sz w:val="26"/>
          <w:lang w:val="en-US"/>
        </w:rPr>
        <w:t xml:space="preserve"> giúp khách hàng tạo và đăng nhập tài khoản để mua điện thoại</w:t>
      </w:r>
    </w:p>
    <w:p w14:paraId="65040597" w14:textId="77777777" w:rsidR="006C4E6F" w:rsidRDefault="00000000">
      <w:pPr>
        <w:pStyle w:val="ListParagraph"/>
        <w:numPr>
          <w:ilvl w:val="0"/>
          <w:numId w:val="6"/>
        </w:numPr>
        <w:tabs>
          <w:tab w:val="left" w:pos="1500"/>
          <w:tab w:val="left" w:pos="1501"/>
        </w:tabs>
        <w:spacing w:before="210"/>
        <w:rPr>
          <w:sz w:val="26"/>
        </w:rPr>
      </w:pPr>
      <w:r>
        <w:rPr>
          <w:sz w:val="26"/>
        </w:rPr>
        <w:t>Giao diện của trang</w:t>
      </w:r>
      <w:r>
        <w:rPr>
          <w:spacing w:val="5"/>
          <w:sz w:val="26"/>
        </w:rPr>
        <w:t xml:space="preserve"> </w:t>
      </w:r>
      <w:r>
        <w:rPr>
          <w:sz w:val="26"/>
        </w:rPr>
        <w:t>web:</w:t>
      </w:r>
    </w:p>
    <w:p w14:paraId="665758BB" w14:textId="77777777" w:rsidR="006C4E6F" w:rsidRDefault="00000000">
      <w:pPr>
        <w:pStyle w:val="BodyText"/>
        <w:spacing w:before="3"/>
        <w:rPr>
          <w:sz w:val="14"/>
          <w:lang w:val="en-US"/>
        </w:rPr>
      </w:pPr>
      <w:r>
        <w:rPr>
          <w:noProof/>
          <w:sz w:val="14"/>
          <w:lang w:val="en-US"/>
        </w:rPr>
        <w:drawing>
          <wp:inline distT="0" distB="0" distL="114300" distR="114300" wp14:anchorId="32E55396" wp14:editId="22C4787C">
            <wp:extent cx="6596380" cy="3300095"/>
            <wp:effectExtent l="0" t="0" r="7620" b="1905"/>
            <wp:docPr id="1" name="Picture 1" descr="413225682_686135263500398_6019883194452474295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413225682_686135263500398_6019883194452474295_n"/>
                    <pic:cNvPicPr>
                      <a:picLocks noChangeAspect="1"/>
                    </pic:cNvPicPr>
                  </pic:nvPicPr>
                  <pic:blipFill>
                    <a:blip r:embed="rId16"/>
                    <a:stretch>
                      <a:fillRect/>
                    </a:stretch>
                  </pic:blipFill>
                  <pic:spPr>
                    <a:xfrm>
                      <a:off x="0" y="0"/>
                      <a:ext cx="6596380" cy="3300095"/>
                    </a:xfrm>
                    <a:prstGeom prst="rect">
                      <a:avLst/>
                    </a:prstGeom>
                  </pic:spPr>
                </pic:pic>
              </a:graphicData>
            </a:graphic>
          </wp:inline>
        </w:drawing>
      </w:r>
    </w:p>
    <w:p w14:paraId="3FF3E6D5" w14:textId="77777777" w:rsidR="006C4E6F" w:rsidRDefault="006C4E6F">
      <w:pPr>
        <w:pStyle w:val="BodyText"/>
        <w:spacing w:before="3"/>
        <w:rPr>
          <w:sz w:val="14"/>
          <w:lang w:val="en-US"/>
        </w:rPr>
      </w:pPr>
    </w:p>
    <w:p w14:paraId="0AEB5E9C" w14:textId="77777777" w:rsidR="006C4E6F" w:rsidRDefault="006C4E6F">
      <w:pPr>
        <w:pStyle w:val="ListParagraph"/>
        <w:tabs>
          <w:tab w:val="left" w:pos="1500"/>
          <w:tab w:val="left" w:pos="1501"/>
        </w:tabs>
        <w:spacing w:before="190" w:line="312" w:lineRule="auto"/>
        <w:ind w:left="0" w:right="574" w:firstLine="0"/>
        <w:rPr>
          <w:sz w:val="26"/>
        </w:rPr>
      </w:pPr>
    </w:p>
    <w:p w14:paraId="0299495D" w14:textId="77777777" w:rsidR="006C4E6F" w:rsidRDefault="006C4E6F">
      <w:pPr>
        <w:pStyle w:val="ListParagraph"/>
        <w:tabs>
          <w:tab w:val="left" w:pos="1500"/>
          <w:tab w:val="left" w:pos="1501"/>
        </w:tabs>
        <w:spacing w:before="190" w:line="312" w:lineRule="auto"/>
        <w:ind w:left="0" w:right="574" w:firstLine="0"/>
        <w:rPr>
          <w:sz w:val="26"/>
        </w:rPr>
      </w:pPr>
    </w:p>
    <w:p w14:paraId="4DA01B39" w14:textId="77777777" w:rsidR="006C4E6F" w:rsidRDefault="006C4E6F">
      <w:pPr>
        <w:pStyle w:val="ListParagraph"/>
        <w:tabs>
          <w:tab w:val="left" w:pos="1500"/>
          <w:tab w:val="left" w:pos="1501"/>
        </w:tabs>
        <w:spacing w:before="190" w:line="312" w:lineRule="auto"/>
        <w:ind w:left="0" w:right="574" w:firstLine="0"/>
        <w:rPr>
          <w:sz w:val="26"/>
        </w:rPr>
      </w:pPr>
    </w:p>
    <w:p w14:paraId="12413A85" w14:textId="77777777" w:rsidR="006C4E6F" w:rsidRDefault="00000000">
      <w:pPr>
        <w:pStyle w:val="ListParagraph"/>
        <w:tabs>
          <w:tab w:val="left" w:pos="1500"/>
          <w:tab w:val="left" w:pos="1501"/>
        </w:tabs>
        <w:spacing w:before="190" w:line="312" w:lineRule="auto"/>
        <w:ind w:left="0" w:right="574" w:firstLine="0"/>
        <w:rPr>
          <w:sz w:val="26"/>
        </w:rPr>
      </w:pPr>
      <w:r>
        <w:rPr>
          <w:noProof/>
          <w:sz w:val="26"/>
        </w:rPr>
        <w:lastRenderedPageBreak/>
        <w:drawing>
          <wp:inline distT="0" distB="0" distL="114300" distR="114300" wp14:anchorId="664F0277" wp14:editId="001E6BC5">
            <wp:extent cx="6581775" cy="3053715"/>
            <wp:effectExtent l="0" t="0" r="9525" b="6985"/>
            <wp:docPr id="22" name="Picture 22" descr="413084473_871717318080480_396400952841779774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413084473_871717318080480_3964009528417797742_n"/>
                    <pic:cNvPicPr>
                      <a:picLocks noChangeAspect="1"/>
                    </pic:cNvPicPr>
                  </pic:nvPicPr>
                  <pic:blipFill>
                    <a:blip r:embed="rId17"/>
                    <a:stretch>
                      <a:fillRect/>
                    </a:stretch>
                  </pic:blipFill>
                  <pic:spPr>
                    <a:xfrm>
                      <a:off x="0" y="0"/>
                      <a:ext cx="6581775" cy="3053715"/>
                    </a:xfrm>
                    <a:prstGeom prst="rect">
                      <a:avLst/>
                    </a:prstGeom>
                  </pic:spPr>
                </pic:pic>
              </a:graphicData>
            </a:graphic>
          </wp:inline>
        </w:drawing>
      </w:r>
      <w:r>
        <w:rPr>
          <w:sz w:val="26"/>
        </w:rPr>
        <w:t xml:space="preserve">Chức năng: </w:t>
      </w:r>
    </w:p>
    <w:p w14:paraId="6B6EBE81" w14:textId="77777777" w:rsidR="006C4E6F" w:rsidRDefault="00000000">
      <w:pPr>
        <w:pStyle w:val="ListParagraph"/>
        <w:tabs>
          <w:tab w:val="left" w:pos="1500"/>
          <w:tab w:val="left" w:pos="1501"/>
        </w:tabs>
        <w:spacing w:before="190" w:line="312" w:lineRule="auto"/>
        <w:ind w:left="1140" w:right="574" w:firstLine="0"/>
        <w:rPr>
          <w:sz w:val="26"/>
          <w:lang w:val="en-US"/>
        </w:rPr>
      </w:pPr>
      <w:r>
        <w:rPr>
          <w:sz w:val="26"/>
          <w:lang w:val="en-US"/>
        </w:rPr>
        <w:tab/>
        <w:t>+ Đăng ký tài khoản và đăng nhập</w:t>
      </w:r>
    </w:p>
    <w:p w14:paraId="128F51ED" w14:textId="77777777" w:rsidR="006C4E6F" w:rsidRDefault="00000000">
      <w:pPr>
        <w:pStyle w:val="ListParagraph"/>
        <w:tabs>
          <w:tab w:val="left" w:pos="1500"/>
          <w:tab w:val="left" w:pos="1501"/>
        </w:tabs>
        <w:spacing w:before="190" w:line="312" w:lineRule="auto"/>
        <w:ind w:left="0" w:right="574" w:firstLine="0"/>
        <w:rPr>
          <w:sz w:val="26"/>
          <w:lang w:val="en-US"/>
        </w:rPr>
      </w:pPr>
      <w:r>
        <w:rPr>
          <w:sz w:val="26"/>
          <w:lang w:val="en-US"/>
        </w:rPr>
        <w:tab/>
        <w:t>+ Có nick cho admin và người dùng bình thường</w:t>
      </w:r>
    </w:p>
    <w:p w14:paraId="1F46BCB4" w14:textId="77777777" w:rsidR="006C4E6F" w:rsidRDefault="00000000">
      <w:pPr>
        <w:pStyle w:val="ListParagraph"/>
        <w:tabs>
          <w:tab w:val="left" w:pos="1500"/>
          <w:tab w:val="left" w:pos="1501"/>
        </w:tabs>
        <w:spacing w:before="190" w:line="312" w:lineRule="auto"/>
        <w:ind w:left="0" w:right="574" w:firstLine="0"/>
        <w:rPr>
          <w:sz w:val="26"/>
          <w:lang w:val="en-US"/>
        </w:rPr>
      </w:pPr>
      <w:r>
        <w:rPr>
          <w:sz w:val="26"/>
          <w:lang w:val="en-US"/>
        </w:rPr>
        <w:tab/>
        <w:t>+ Phần đăng ký có những quy luật (gmail phải có dấu @…)</w:t>
      </w:r>
    </w:p>
    <w:p w14:paraId="77C2036E" w14:textId="77777777" w:rsidR="006C4E6F" w:rsidRDefault="00000000">
      <w:pPr>
        <w:pStyle w:val="ListParagraph"/>
        <w:tabs>
          <w:tab w:val="left" w:pos="1500"/>
          <w:tab w:val="left" w:pos="1501"/>
        </w:tabs>
        <w:spacing w:before="190" w:line="312" w:lineRule="auto"/>
        <w:ind w:left="0" w:right="574" w:firstLine="0"/>
        <w:rPr>
          <w:sz w:val="26"/>
          <w:lang w:val="en-US"/>
        </w:rPr>
      </w:pPr>
      <w:r>
        <w:rPr>
          <w:b/>
          <w:bCs/>
          <w:sz w:val="26"/>
          <w:lang w:val="en-US"/>
        </w:rPr>
        <w:t>2.4</w:t>
      </w:r>
      <w:r>
        <w:rPr>
          <w:sz w:val="26"/>
          <w:lang w:val="en-US"/>
        </w:rPr>
        <w:t xml:space="preserve"> </w:t>
      </w:r>
      <w:r>
        <w:rPr>
          <w:b/>
          <w:bCs/>
          <w:sz w:val="26"/>
          <w:lang w:val="en-US"/>
        </w:rPr>
        <w:t>Website hãng điện</w:t>
      </w:r>
    </w:p>
    <w:p w14:paraId="690A7C15" w14:textId="77777777" w:rsidR="006C4E6F" w:rsidRDefault="00000000">
      <w:pPr>
        <w:pStyle w:val="ListParagraph"/>
        <w:tabs>
          <w:tab w:val="left" w:pos="1500"/>
          <w:tab w:val="left" w:pos="1501"/>
        </w:tabs>
        <w:spacing w:before="190" w:line="312" w:lineRule="auto"/>
        <w:ind w:left="0" w:right="574" w:firstLine="0"/>
        <w:rPr>
          <w:sz w:val="26"/>
          <w:lang w:val="en-US"/>
        </w:rPr>
      </w:pPr>
      <w:r>
        <w:rPr>
          <w:sz w:val="26"/>
          <w:lang w:val="en-US"/>
        </w:rPr>
        <w:t>-Mục tiêu: giúp cho việc tìm kiếm điện thoại theo sở thích của khách hàng trở nên thuận tiện hơn bằng việc việc xem hãng</w:t>
      </w:r>
    </w:p>
    <w:p w14:paraId="52472BD6" w14:textId="77777777" w:rsidR="006C4E6F" w:rsidRDefault="00000000">
      <w:pPr>
        <w:pStyle w:val="ListParagraph"/>
        <w:tabs>
          <w:tab w:val="left" w:pos="1500"/>
          <w:tab w:val="left" w:pos="1501"/>
        </w:tabs>
        <w:spacing w:before="190" w:line="312" w:lineRule="auto"/>
        <w:ind w:left="0" w:right="574" w:firstLine="0"/>
        <w:rPr>
          <w:sz w:val="26"/>
          <w:lang w:val="en-US"/>
        </w:rPr>
      </w:pPr>
      <w:r>
        <w:rPr>
          <w:sz w:val="26"/>
          <w:lang w:val="en-US"/>
        </w:rPr>
        <w:t>-Giao diện trang web:</w:t>
      </w:r>
    </w:p>
    <w:p w14:paraId="0F699466" w14:textId="77777777" w:rsidR="006C4E6F" w:rsidRDefault="00000000">
      <w:pPr>
        <w:pStyle w:val="ListParagraph"/>
        <w:tabs>
          <w:tab w:val="left" w:pos="1500"/>
          <w:tab w:val="left" w:pos="1501"/>
        </w:tabs>
        <w:spacing w:before="190" w:line="312" w:lineRule="auto"/>
        <w:ind w:left="0" w:right="574" w:firstLine="0"/>
        <w:rPr>
          <w:sz w:val="26"/>
          <w:lang w:val="en-US"/>
        </w:rPr>
      </w:pPr>
      <w:r>
        <w:rPr>
          <w:noProof/>
        </w:rPr>
        <w:lastRenderedPageBreak/>
        <w:drawing>
          <wp:inline distT="0" distB="0" distL="114300" distR="114300" wp14:anchorId="2A19248F" wp14:editId="219C3A13">
            <wp:extent cx="6584950" cy="3645535"/>
            <wp:effectExtent l="0" t="0" r="6350" b="1206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8"/>
                    <a:stretch>
                      <a:fillRect/>
                    </a:stretch>
                  </pic:blipFill>
                  <pic:spPr>
                    <a:xfrm>
                      <a:off x="0" y="0"/>
                      <a:ext cx="6584950" cy="3645535"/>
                    </a:xfrm>
                    <a:prstGeom prst="rect">
                      <a:avLst/>
                    </a:prstGeom>
                    <a:noFill/>
                    <a:ln>
                      <a:noFill/>
                    </a:ln>
                  </pic:spPr>
                </pic:pic>
              </a:graphicData>
            </a:graphic>
          </wp:inline>
        </w:drawing>
      </w:r>
    </w:p>
    <w:p w14:paraId="606ED6DB" w14:textId="77777777" w:rsidR="006C4E6F" w:rsidRDefault="00000000">
      <w:pPr>
        <w:pStyle w:val="ListParagraph"/>
        <w:tabs>
          <w:tab w:val="left" w:pos="1500"/>
          <w:tab w:val="left" w:pos="1501"/>
        </w:tabs>
        <w:spacing w:before="190" w:line="312" w:lineRule="auto"/>
        <w:ind w:left="0" w:right="574" w:firstLine="0"/>
        <w:rPr>
          <w:sz w:val="26"/>
          <w:lang w:val="en-US"/>
        </w:rPr>
      </w:pPr>
      <w:r>
        <w:rPr>
          <w:sz w:val="26"/>
          <w:lang w:val="en-US"/>
        </w:rPr>
        <w:t xml:space="preserve">-Chức năng: </w:t>
      </w:r>
    </w:p>
    <w:p w14:paraId="17358C8B" w14:textId="77777777" w:rsidR="006C4E6F" w:rsidRDefault="00000000">
      <w:pPr>
        <w:pStyle w:val="ListParagraph"/>
        <w:tabs>
          <w:tab w:val="left" w:pos="1500"/>
          <w:tab w:val="left" w:pos="1501"/>
        </w:tabs>
        <w:spacing w:before="190" w:line="312" w:lineRule="auto"/>
        <w:ind w:left="0" w:right="574" w:firstLine="0"/>
        <w:rPr>
          <w:sz w:val="26"/>
          <w:lang w:val="en-US"/>
        </w:rPr>
      </w:pPr>
      <w:r>
        <w:rPr>
          <w:sz w:val="26"/>
          <w:lang w:val="en-US"/>
        </w:rPr>
        <w:t xml:space="preserve">+,Hiện thị điện thoại của từng hãng một với hình ảnh tương ứng </w:t>
      </w:r>
    </w:p>
    <w:p w14:paraId="7C5D6312" w14:textId="77777777" w:rsidR="006C4E6F" w:rsidRDefault="00000000">
      <w:pPr>
        <w:pStyle w:val="ListParagraph"/>
        <w:tabs>
          <w:tab w:val="left" w:pos="1500"/>
          <w:tab w:val="left" w:pos="1501"/>
        </w:tabs>
        <w:spacing w:before="190" w:line="312" w:lineRule="auto"/>
        <w:ind w:left="0" w:right="574" w:firstLine="0"/>
        <w:rPr>
          <w:sz w:val="26"/>
          <w:lang w:val="en-US"/>
        </w:rPr>
      </w:pPr>
      <w:r>
        <w:rPr>
          <w:sz w:val="26"/>
          <w:lang w:val="en-US"/>
        </w:rPr>
        <w:t>+, Có các chức năng thêm sửa xóa tìm kiếm hãng điện thoại do admin quản lý</w:t>
      </w:r>
    </w:p>
    <w:p w14:paraId="25AE9AAF" w14:textId="77777777" w:rsidR="006C4E6F" w:rsidRDefault="006C4E6F">
      <w:pPr>
        <w:pStyle w:val="BodyText"/>
        <w:spacing w:before="5"/>
        <w:rPr>
          <w:sz w:val="16"/>
        </w:rPr>
      </w:pPr>
    </w:p>
    <w:p w14:paraId="3670E9D7" w14:textId="77777777" w:rsidR="006C4E6F" w:rsidRDefault="00000000">
      <w:pPr>
        <w:pStyle w:val="Heading2"/>
        <w:spacing w:line="285" w:lineRule="auto"/>
        <w:ind w:left="4872" w:right="778" w:hanging="3592"/>
        <w:jc w:val="left"/>
      </w:pPr>
      <w:bookmarkStart w:id="8" w:name="_bookmark8"/>
      <w:bookmarkEnd w:id="8"/>
      <w:r>
        <w:t>NỘI DUNG 3 - TỰ ĐÁNH GIÁ VỀ PHẦN CỦA CÁC THÀNH VIÊN ĐÃ L</w:t>
      </w:r>
      <w:bookmarkStart w:id="9" w:name="_bookmark9"/>
      <w:bookmarkEnd w:id="9"/>
      <w:r>
        <w:t>ÀM</w:t>
      </w:r>
    </w:p>
    <w:p w14:paraId="24C7B4C6" w14:textId="77777777" w:rsidR="006C4E6F" w:rsidRDefault="006C4E6F">
      <w:pPr>
        <w:pStyle w:val="BodyText"/>
        <w:spacing w:before="8"/>
        <w:rPr>
          <w:b/>
          <w:sz w:val="42"/>
        </w:rPr>
      </w:pPr>
    </w:p>
    <w:p w14:paraId="1C6ED757" w14:textId="77777777" w:rsidR="006C4E6F" w:rsidRDefault="00000000">
      <w:pPr>
        <w:pStyle w:val="Heading3"/>
        <w:numPr>
          <w:ilvl w:val="1"/>
          <w:numId w:val="7"/>
        </w:numPr>
        <w:tabs>
          <w:tab w:val="left" w:pos="1180"/>
        </w:tabs>
        <w:spacing w:before="0"/>
        <w:ind w:hanging="400"/>
      </w:pPr>
      <w:r>
        <w:t>N</w:t>
      </w:r>
      <w:r>
        <w:rPr>
          <w:lang w:val="en-US"/>
        </w:rPr>
        <w:t>guyễn Đình Tráng</w:t>
      </w:r>
    </w:p>
    <w:p w14:paraId="6347DC0D" w14:textId="77777777" w:rsidR="006C4E6F" w:rsidRDefault="00000000">
      <w:pPr>
        <w:pStyle w:val="ListParagraph"/>
        <w:numPr>
          <w:ilvl w:val="0"/>
          <w:numId w:val="8"/>
        </w:numPr>
        <w:tabs>
          <w:tab w:val="left" w:pos="1064"/>
        </w:tabs>
        <w:spacing w:before="210"/>
        <w:jc w:val="both"/>
        <w:rPr>
          <w:sz w:val="26"/>
        </w:rPr>
      </w:pPr>
      <w:r>
        <w:rPr>
          <w:sz w:val="26"/>
        </w:rPr>
        <w:t>Đánh giá phần</w:t>
      </w:r>
      <w:r>
        <w:rPr>
          <w:spacing w:val="4"/>
          <w:sz w:val="26"/>
        </w:rPr>
        <w:t xml:space="preserve"> </w:t>
      </w:r>
      <w:r>
        <w:rPr>
          <w:sz w:val="26"/>
        </w:rPr>
        <w:t>HTML</w:t>
      </w:r>
    </w:p>
    <w:p w14:paraId="56D1C872" w14:textId="77777777" w:rsidR="006C4E6F" w:rsidRDefault="00000000">
      <w:pPr>
        <w:pStyle w:val="BodyText"/>
        <w:spacing w:before="210" w:line="312" w:lineRule="auto"/>
        <w:ind w:left="857" w:right="573" w:firstLine="566"/>
        <w:jc w:val="both"/>
      </w:pPr>
      <w:r>
        <w:t xml:space="preserve">Số các loại thẻ HTML được sử dụng cho trang web là 18 loại thẻ gồm: div, </w:t>
      </w:r>
      <w:r>
        <w:rPr>
          <w:spacing w:val="-3"/>
        </w:rPr>
        <w:t xml:space="preserve">a, </w:t>
      </w:r>
      <w:r>
        <w:t>p,</w:t>
      </w:r>
      <w:r>
        <w:rPr>
          <w:spacing w:val="-4"/>
        </w:rPr>
        <w:t xml:space="preserve"> </w:t>
      </w:r>
      <w:r>
        <w:t>i,</w:t>
      </w:r>
      <w:r>
        <w:rPr>
          <w:spacing w:val="-3"/>
        </w:rPr>
        <w:t xml:space="preserve"> </w:t>
      </w:r>
      <w:r>
        <w:t>h1,</w:t>
      </w:r>
      <w:r>
        <w:rPr>
          <w:spacing w:val="-3"/>
        </w:rPr>
        <w:t xml:space="preserve"> </w:t>
      </w:r>
      <w:r>
        <w:t>h2,</w:t>
      </w:r>
      <w:r>
        <w:rPr>
          <w:spacing w:val="-8"/>
        </w:rPr>
        <w:t xml:space="preserve"> </w:t>
      </w:r>
      <w:r>
        <w:t>h3,</w:t>
      </w:r>
      <w:r>
        <w:rPr>
          <w:spacing w:val="-3"/>
        </w:rPr>
        <w:t xml:space="preserve"> </w:t>
      </w:r>
      <w:r>
        <w:rPr>
          <w:lang w:val="en-US"/>
        </w:rPr>
        <w:t>span</w:t>
      </w:r>
      <w:r>
        <w:t>,</w:t>
      </w:r>
      <w:r>
        <w:rPr>
          <w:spacing w:val="-4"/>
        </w:rPr>
        <w:t xml:space="preserve"> </w:t>
      </w:r>
      <w:r>
        <w:t>input,</w:t>
      </w:r>
      <w:r>
        <w:rPr>
          <w:spacing w:val="-3"/>
        </w:rPr>
        <w:t xml:space="preserve"> </w:t>
      </w:r>
      <w:r>
        <w:rPr>
          <w:lang w:val="en-US"/>
        </w:rPr>
        <w:t>nav, section , em , article, footer</w:t>
      </w:r>
      <w:r>
        <w:t>,</w:t>
      </w:r>
      <w:r>
        <w:rPr>
          <w:spacing w:val="-3"/>
        </w:rPr>
        <w:t xml:space="preserve"> </w:t>
      </w:r>
      <w:r>
        <w:t>ul,</w:t>
      </w:r>
      <w:r>
        <w:rPr>
          <w:spacing w:val="-4"/>
        </w:rPr>
        <w:t xml:space="preserve"> </w:t>
      </w:r>
      <w:r>
        <w:t>li,</w:t>
      </w:r>
      <w:r>
        <w:rPr>
          <w:spacing w:val="-5"/>
        </w:rPr>
        <w:t xml:space="preserve"> </w:t>
      </w:r>
      <w:r>
        <w:t>img,</w:t>
      </w:r>
      <w:r>
        <w:rPr>
          <w:spacing w:val="-3"/>
        </w:rPr>
        <w:t xml:space="preserve"> </w:t>
      </w:r>
      <w:r>
        <w:t>br</w:t>
      </w:r>
      <w:r>
        <w:rPr>
          <w:lang w:val="en-US"/>
        </w:rPr>
        <w:t>.</w:t>
      </w:r>
      <w:r>
        <w:rPr>
          <w:spacing w:val="-7"/>
        </w:rPr>
        <w:t xml:space="preserve"> </w:t>
      </w:r>
      <w:r>
        <w:t>Với</w:t>
      </w:r>
      <w:r>
        <w:rPr>
          <w:spacing w:val="-5"/>
        </w:rPr>
        <w:t xml:space="preserve"> </w:t>
      </w:r>
      <w:r>
        <w:t>tổng</w:t>
      </w:r>
      <w:r>
        <w:rPr>
          <w:spacing w:val="-5"/>
        </w:rPr>
        <w:t xml:space="preserve"> </w:t>
      </w:r>
      <w:r>
        <w:t>cộng trên 100 số thẻ</w:t>
      </w:r>
      <w:r>
        <w:rPr>
          <w:spacing w:val="5"/>
        </w:rPr>
        <w:t xml:space="preserve"> </w:t>
      </w:r>
      <w:r>
        <w:t>HTML.</w:t>
      </w:r>
    </w:p>
    <w:p w14:paraId="4903A291" w14:textId="77777777" w:rsidR="006C4E6F" w:rsidRDefault="00000000">
      <w:pPr>
        <w:pStyle w:val="ListParagraph"/>
        <w:numPr>
          <w:ilvl w:val="0"/>
          <w:numId w:val="8"/>
        </w:numPr>
        <w:tabs>
          <w:tab w:val="left" w:pos="1064"/>
        </w:tabs>
        <w:spacing w:before="121"/>
        <w:jc w:val="both"/>
        <w:rPr>
          <w:sz w:val="26"/>
        </w:rPr>
      </w:pPr>
      <w:r>
        <w:rPr>
          <w:sz w:val="26"/>
        </w:rPr>
        <w:t>Đánh giá phần</w:t>
      </w:r>
      <w:r>
        <w:rPr>
          <w:spacing w:val="4"/>
          <w:sz w:val="26"/>
        </w:rPr>
        <w:t xml:space="preserve"> </w:t>
      </w:r>
      <w:r>
        <w:rPr>
          <w:sz w:val="26"/>
        </w:rPr>
        <w:t>CSS</w:t>
      </w:r>
    </w:p>
    <w:p w14:paraId="2B8076C2" w14:textId="77777777" w:rsidR="006C4E6F" w:rsidRDefault="00000000">
      <w:pPr>
        <w:pStyle w:val="BodyText"/>
        <w:spacing w:before="210" w:line="312" w:lineRule="auto"/>
        <w:ind w:left="780" w:right="579" w:firstLine="566"/>
        <w:jc w:val="both"/>
        <w:rPr>
          <w:lang w:val="en-US"/>
        </w:rPr>
      </w:pPr>
      <w:r>
        <w:t>Trang web được sử dụng CSS tự thiết kế</w:t>
      </w:r>
      <w:r>
        <w:rPr>
          <w:lang w:val="en-US"/>
        </w:rPr>
        <w:t>.</w:t>
      </w:r>
    </w:p>
    <w:p w14:paraId="7A58C165" w14:textId="77777777" w:rsidR="006C4E6F" w:rsidRDefault="00000000">
      <w:pPr>
        <w:pStyle w:val="ListParagraph"/>
        <w:numPr>
          <w:ilvl w:val="0"/>
          <w:numId w:val="8"/>
        </w:numPr>
        <w:tabs>
          <w:tab w:val="left" w:pos="1064"/>
        </w:tabs>
        <w:spacing w:before="120"/>
        <w:jc w:val="both"/>
        <w:rPr>
          <w:sz w:val="26"/>
        </w:rPr>
      </w:pPr>
      <w:r>
        <w:rPr>
          <w:sz w:val="26"/>
        </w:rPr>
        <w:t>Đánh giá phần thiết</w:t>
      </w:r>
      <w:r>
        <w:rPr>
          <w:spacing w:val="5"/>
          <w:sz w:val="26"/>
        </w:rPr>
        <w:t xml:space="preserve"> </w:t>
      </w:r>
      <w:r>
        <w:rPr>
          <w:sz w:val="26"/>
        </w:rPr>
        <w:t>kế.</w:t>
      </w:r>
    </w:p>
    <w:p w14:paraId="3A00467D" w14:textId="77777777" w:rsidR="006C4E6F" w:rsidRDefault="00000000">
      <w:pPr>
        <w:pStyle w:val="BodyText"/>
        <w:spacing w:before="205" w:line="312" w:lineRule="auto"/>
        <w:ind w:left="780" w:right="571" w:firstLine="566"/>
        <w:jc w:val="both"/>
      </w:pPr>
      <w:r>
        <w:t>Trang web được thiết kế có đủ các thành phần layout, bố trí tương đối gọn gàng. tuy nhiên website chưa có phần responsive web design.</w:t>
      </w:r>
    </w:p>
    <w:p w14:paraId="379CFA8F" w14:textId="77777777" w:rsidR="006C4E6F" w:rsidRDefault="00000000">
      <w:pPr>
        <w:pStyle w:val="ListParagraph"/>
        <w:numPr>
          <w:ilvl w:val="0"/>
          <w:numId w:val="8"/>
        </w:numPr>
        <w:tabs>
          <w:tab w:val="left" w:pos="1064"/>
        </w:tabs>
        <w:spacing w:before="121"/>
        <w:jc w:val="both"/>
        <w:rPr>
          <w:sz w:val="26"/>
        </w:rPr>
      </w:pPr>
      <w:r>
        <w:rPr>
          <w:sz w:val="26"/>
        </w:rPr>
        <w:lastRenderedPageBreak/>
        <w:t>Bảng điểm tự đánh</w:t>
      </w:r>
      <w:r>
        <w:rPr>
          <w:spacing w:val="3"/>
          <w:sz w:val="26"/>
        </w:rPr>
        <w:t xml:space="preserve"> </w:t>
      </w:r>
      <w:r>
        <w:rPr>
          <w:sz w:val="26"/>
        </w:rPr>
        <w:t>giá</w:t>
      </w:r>
    </w:p>
    <w:p w14:paraId="1C450EED" w14:textId="77777777" w:rsidR="006C4E6F" w:rsidRDefault="006C4E6F">
      <w:pPr>
        <w:pStyle w:val="BodyText"/>
        <w:spacing w:before="7"/>
        <w:rPr>
          <w:sz w:val="7"/>
        </w:rPr>
      </w:pPr>
    </w:p>
    <w:tbl>
      <w:tblPr>
        <w:tblW w:w="0" w:type="auto"/>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389"/>
        <w:gridCol w:w="4394"/>
      </w:tblGrid>
      <w:tr w:rsidR="006C4E6F" w14:paraId="3AF11F25" w14:textId="77777777">
        <w:trPr>
          <w:trHeight w:val="388"/>
        </w:trPr>
        <w:tc>
          <w:tcPr>
            <w:tcW w:w="4389" w:type="dxa"/>
          </w:tcPr>
          <w:p w14:paraId="205A5ECF" w14:textId="77777777" w:rsidR="006C4E6F" w:rsidRDefault="006C4E6F">
            <w:pPr>
              <w:pStyle w:val="TableParagraph"/>
              <w:rPr>
                <w:sz w:val="24"/>
              </w:rPr>
            </w:pPr>
          </w:p>
        </w:tc>
        <w:tc>
          <w:tcPr>
            <w:tcW w:w="4394" w:type="dxa"/>
          </w:tcPr>
          <w:p w14:paraId="45F3F454" w14:textId="77777777" w:rsidR="006C4E6F" w:rsidRDefault="00000000">
            <w:pPr>
              <w:pStyle w:val="TableParagraph"/>
              <w:spacing w:before="2"/>
              <w:ind w:left="1885" w:right="1881"/>
              <w:jc w:val="center"/>
              <w:rPr>
                <w:sz w:val="26"/>
              </w:rPr>
            </w:pPr>
            <w:r>
              <w:rPr>
                <w:sz w:val="26"/>
              </w:rPr>
              <w:t>Điểm</w:t>
            </w:r>
          </w:p>
        </w:tc>
      </w:tr>
      <w:tr w:rsidR="006C4E6F" w14:paraId="3AB7D694" w14:textId="77777777">
        <w:trPr>
          <w:trHeight w:val="393"/>
        </w:trPr>
        <w:tc>
          <w:tcPr>
            <w:tcW w:w="4389" w:type="dxa"/>
          </w:tcPr>
          <w:p w14:paraId="4F44A61B" w14:textId="77777777" w:rsidR="006C4E6F" w:rsidRDefault="00000000">
            <w:pPr>
              <w:pStyle w:val="TableParagraph"/>
              <w:spacing w:before="6"/>
              <w:ind w:left="624"/>
              <w:rPr>
                <w:sz w:val="26"/>
              </w:rPr>
            </w:pPr>
            <w:r>
              <w:rPr>
                <w:sz w:val="26"/>
              </w:rPr>
              <w:t>HTML</w:t>
            </w:r>
          </w:p>
        </w:tc>
        <w:tc>
          <w:tcPr>
            <w:tcW w:w="4394" w:type="dxa"/>
          </w:tcPr>
          <w:p w14:paraId="17A54795" w14:textId="77777777" w:rsidR="006C4E6F" w:rsidRDefault="00000000">
            <w:pPr>
              <w:pStyle w:val="TableParagraph"/>
              <w:spacing w:before="6"/>
              <w:ind w:left="9"/>
              <w:jc w:val="center"/>
              <w:rPr>
                <w:sz w:val="26"/>
              </w:rPr>
            </w:pPr>
            <w:r>
              <w:rPr>
                <w:w w:val="99"/>
                <w:sz w:val="26"/>
              </w:rPr>
              <w:t>2</w:t>
            </w:r>
          </w:p>
        </w:tc>
      </w:tr>
      <w:tr w:rsidR="006C4E6F" w14:paraId="20DB0B60" w14:textId="77777777">
        <w:trPr>
          <w:trHeight w:val="388"/>
        </w:trPr>
        <w:tc>
          <w:tcPr>
            <w:tcW w:w="4389" w:type="dxa"/>
          </w:tcPr>
          <w:p w14:paraId="39AFAF20" w14:textId="77777777" w:rsidR="006C4E6F" w:rsidRDefault="00000000">
            <w:pPr>
              <w:pStyle w:val="TableParagraph"/>
              <w:spacing w:before="2"/>
              <w:ind w:left="624"/>
              <w:rPr>
                <w:sz w:val="26"/>
              </w:rPr>
            </w:pPr>
            <w:r>
              <w:rPr>
                <w:sz w:val="26"/>
              </w:rPr>
              <w:t>CSS</w:t>
            </w:r>
          </w:p>
        </w:tc>
        <w:tc>
          <w:tcPr>
            <w:tcW w:w="4394" w:type="dxa"/>
          </w:tcPr>
          <w:p w14:paraId="23DE43C8" w14:textId="77777777" w:rsidR="006C4E6F" w:rsidRDefault="00000000">
            <w:pPr>
              <w:pStyle w:val="TableParagraph"/>
              <w:spacing w:before="2"/>
              <w:ind w:left="9"/>
              <w:jc w:val="center"/>
              <w:rPr>
                <w:sz w:val="26"/>
              </w:rPr>
            </w:pPr>
            <w:r>
              <w:rPr>
                <w:w w:val="99"/>
                <w:sz w:val="26"/>
              </w:rPr>
              <w:t>2</w:t>
            </w:r>
          </w:p>
        </w:tc>
      </w:tr>
      <w:tr w:rsidR="006C4E6F" w14:paraId="2CB75192" w14:textId="77777777">
        <w:trPr>
          <w:trHeight w:val="388"/>
        </w:trPr>
        <w:tc>
          <w:tcPr>
            <w:tcW w:w="4389" w:type="dxa"/>
          </w:tcPr>
          <w:p w14:paraId="0E5032CD" w14:textId="77777777" w:rsidR="006C4E6F" w:rsidRDefault="00000000">
            <w:pPr>
              <w:pStyle w:val="TableParagraph"/>
              <w:spacing w:before="2"/>
              <w:ind w:left="624"/>
              <w:rPr>
                <w:sz w:val="26"/>
              </w:rPr>
            </w:pPr>
            <w:r>
              <w:rPr>
                <w:sz w:val="26"/>
              </w:rPr>
              <w:t>Thiết kế</w:t>
            </w:r>
          </w:p>
        </w:tc>
        <w:tc>
          <w:tcPr>
            <w:tcW w:w="4394" w:type="dxa"/>
          </w:tcPr>
          <w:p w14:paraId="35B99C8B" w14:textId="77777777" w:rsidR="006C4E6F" w:rsidRDefault="00000000">
            <w:pPr>
              <w:pStyle w:val="TableParagraph"/>
              <w:spacing w:before="2"/>
              <w:ind w:left="1885" w:right="1881"/>
              <w:jc w:val="center"/>
              <w:rPr>
                <w:sz w:val="26"/>
              </w:rPr>
            </w:pPr>
            <w:r>
              <w:rPr>
                <w:sz w:val="26"/>
              </w:rPr>
              <w:t>1.5</w:t>
            </w:r>
          </w:p>
        </w:tc>
      </w:tr>
    </w:tbl>
    <w:p w14:paraId="0FC1160C" w14:textId="77777777" w:rsidR="006C4E6F" w:rsidRDefault="00000000">
      <w:pPr>
        <w:pStyle w:val="BodyText"/>
        <w:spacing w:before="122"/>
        <w:ind w:left="780"/>
      </w:pPr>
      <w:r>
        <w:t>e.</w:t>
      </w:r>
    </w:p>
    <w:p w14:paraId="7D779330" w14:textId="77777777" w:rsidR="006C4E6F" w:rsidRDefault="00000000">
      <w:pPr>
        <w:pStyle w:val="Heading3"/>
        <w:numPr>
          <w:ilvl w:val="1"/>
          <w:numId w:val="7"/>
        </w:numPr>
        <w:tabs>
          <w:tab w:val="left" w:pos="1180"/>
        </w:tabs>
        <w:ind w:hanging="400"/>
      </w:pPr>
      <w:bookmarkStart w:id="10" w:name="_bookmark10"/>
      <w:bookmarkEnd w:id="10"/>
      <w:r>
        <w:t xml:space="preserve">Trần </w:t>
      </w:r>
      <w:r>
        <w:rPr>
          <w:lang w:val="en-US"/>
        </w:rPr>
        <w:t>Đăng Quang</w:t>
      </w:r>
    </w:p>
    <w:p w14:paraId="6F56878E" w14:textId="77777777" w:rsidR="006C4E6F" w:rsidRDefault="00000000">
      <w:pPr>
        <w:pStyle w:val="ListParagraph"/>
        <w:numPr>
          <w:ilvl w:val="2"/>
          <w:numId w:val="7"/>
        </w:numPr>
        <w:tabs>
          <w:tab w:val="left" w:pos="1708"/>
        </w:tabs>
        <w:spacing w:before="211"/>
        <w:ind w:hanging="361"/>
        <w:rPr>
          <w:sz w:val="26"/>
        </w:rPr>
      </w:pPr>
      <w:r>
        <w:rPr>
          <w:sz w:val="26"/>
        </w:rPr>
        <w:t>Đánh giá</w:t>
      </w:r>
      <w:r>
        <w:rPr>
          <w:spacing w:val="2"/>
          <w:sz w:val="26"/>
        </w:rPr>
        <w:t xml:space="preserve"> </w:t>
      </w:r>
      <w:r>
        <w:rPr>
          <w:sz w:val="26"/>
        </w:rPr>
        <w:t>HTML</w:t>
      </w:r>
    </w:p>
    <w:p w14:paraId="659B3ACF" w14:textId="77777777" w:rsidR="006C4E6F" w:rsidRDefault="00000000">
      <w:pPr>
        <w:pStyle w:val="ListParagraph"/>
        <w:numPr>
          <w:ilvl w:val="3"/>
          <w:numId w:val="7"/>
        </w:numPr>
        <w:tabs>
          <w:tab w:val="left" w:pos="2427"/>
          <w:tab w:val="left" w:pos="2428"/>
        </w:tabs>
        <w:spacing w:before="85"/>
        <w:rPr>
          <w:sz w:val="26"/>
        </w:rPr>
      </w:pPr>
      <w:r>
        <w:rPr>
          <w:sz w:val="26"/>
        </w:rPr>
        <w:t>Sử dụng 9 loại thẻ với số thẻ trên</w:t>
      </w:r>
      <w:r>
        <w:rPr>
          <w:spacing w:val="1"/>
          <w:sz w:val="26"/>
        </w:rPr>
        <w:t xml:space="preserve"> </w:t>
      </w:r>
      <w:r>
        <w:rPr>
          <w:sz w:val="26"/>
        </w:rPr>
        <w:t>100:</w:t>
      </w:r>
    </w:p>
    <w:p w14:paraId="0F2C0A84" w14:textId="77777777" w:rsidR="006C4E6F" w:rsidRDefault="00000000">
      <w:pPr>
        <w:pStyle w:val="ListParagraph"/>
        <w:numPr>
          <w:ilvl w:val="0"/>
          <w:numId w:val="9"/>
        </w:numPr>
        <w:tabs>
          <w:tab w:val="left" w:pos="2788"/>
        </w:tabs>
        <w:spacing w:before="89"/>
        <w:ind w:hanging="361"/>
        <w:rPr>
          <w:sz w:val="26"/>
        </w:rPr>
      </w:pPr>
      <w:r>
        <w:rPr>
          <w:sz w:val="26"/>
        </w:rPr>
        <w:t>&lt;div&gt;</w:t>
      </w:r>
    </w:p>
    <w:p w14:paraId="279C3256" w14:textId="77777777" w:rsidR="006C4E6F" w:rsidRDefault="00000000">
      <w:pPr>
        <w:pStyle w:val="ListParagraph"/>
        <w:numPr>
          <w:ilvl w:val="0"/>
          <w:numId w:val="9"/>
        </w:numPr>
        <w:tabs>
          <w:tab w:val="left" w:pos="2788"/>
        </w:tabs>
        <w:ind w:hanging="361"/>
        <w:rPr>
          <w:sz w:val="26"/>
        </w:rPr>
      </w:pPr>
      <w:r>
        <w:rPr>
          <w:sz w:val="26"/>
        </w:rPr>
        <w:t>&lt;ul&gt;</w:t>
      </w:r>
    </w:p>
    <w:p w14:paraId="2E43D28D" w14:textId="77777777" w:rsidR="006C4E6F" w:rsidRDefault="00000000">
      <w:pPr>
        <w:pStyle w:val="ListParagraph"/>
        <w:numPr>
          <w:ilvl w:val="0"/>
          <w:numId w:val="9"/>
        </w:numPr>
        <w:tabs>
          <w:tab w:val="left" w:pos="2788"/>
        </w:tabs>
        <w:ind w:hanging="361"/>
        <w:rPr>
          <w:sz w:val="26"/>
        </w:rPr>
      </w:pPr>
      <w:r>
        <w:rPr>
          <w:sz w:val="26"/>
          <w:lang w:val="en-US"/>
        </w:rPr>
        <w:t>&lt;span&gt;</w:t>
      </w:r>
    </w:p>
    <w:p w14:paraId="7AF145BC" w14:textId="77777777" w:rsidR="006C4E6F" w:rsidRDefault="00000000">
      <w:pPr>
        <w:pStyle w:val="ListParagraph"/>
        <w:numPr>
          <w:ilvl w:val="0"/>
          <w:numId w:val="9"/>
        </w:numPr>
        <w:tabs>
          <w:tab w:val="left" w:pos="2788"/>
        </w:tabs>
        <w:ind w:hanging="361"/>
        <w:rPr>
          <w:sz w:val="26"/>
        </w:rPr>
      </w:pPr>
      <w:r>
        <w:rPr>
          <w:sz w:val="26"/>
          <w:lang w:val="en-US"/>
        </w:rPr>
        <w:t>&lt;h4&gt;</w:t>
      </w:r>
    </w:p>
    <w:p w14:paraId="150D2753" w14:textId="77777777" w:rsidR="006C4E6F" w:rsidRDefault="00000000">
      <w:pPr>
        <w:pStyle w:val="ListParagraph"/>
        <w:numPr>
          <w:ilvl w:val="0"/>
          <w:numId w:val="9"/>
        </w:numPr>
        <w:tabs>
          <w:tab w:val="left" w:pos="2788"/>
        </w:tabs>
        <w:ind w:hanging="361"/>
        <w:rPr>
          <w:sz w:val="26"/>
        </w:rPr>
      </w:pPr>
      <w:r>
        <w:rPr>
          <w:sz w:val="26"/>
          <w:lang w:val="en-US"/>
        </w:rPr>
        <w:t>&lt;h2&gt;</w:t>
      </w:r>
    </w:p>
    <w:p w14:paraId="34AA4F87" w14:textId="77777777" w:rsidR="006C4E6F" w:rsidRDefault="00000000">
      <w:pPr>
        <w:pStyle w:val="ListParagraph"/>
        <w:numPr>
          <w:ilvl w:val="0"/>
          <w:numId w:val="9"/>
        </w:numPr>
        <w:tabs>
          <w:tab w:val="left" w:pos="2788"/>
        </w:tabs>
        <w:ind w:hanging="361"/>
        <w:rPr>
          <w:sz w:val="26"/>
        </w:rPr>
      </w:pPr>
      <w:r>
        <w:rPr>
          <w:sz w:val="26"/>
          <w:lang w:val="en-US"/>
        </w:rPr>
        <w:t>&lt;img&gt;</w:t>
      </w:r>
    </w:p>
    <w:p w14:paraId="04B9C69D" w14:textId="77777777" w:rsidR="006C4E6F" w:rsidRDefault="00000000">
      <w:pPr>
        <w:pStyle w:val="ListParagraph"/>
        <w:numPr>
          <w:ilvl w:val="0"/>
          <w:numId w:val="9"/>
        </w:numPr>
        <w:tabs>
          <w:tab w:val="left" w:pos="2788"/>
        </w:tabs>
        <w:ind w:hanging="361"/>
        <w:rPr>
          <w:sz w:val="26"/>
        </w:rPr>
      </w:pPr>
      <w:r>
        <w:rPr>
          <w:sz w:val="26"/>
          <w:lang w:val="en-US"/>
        </w:rPr>
        <w:t>&lt;p&gt;</w:t>
      </w:r>
    </w:p>
    <w:p w14:paraId="66051CF8" w14:textId="77777777" w:rsidR="006C4E6F" w:rsidRDefault="00000000">
      <w:pPr>
        <w:pStyle w:val="ListParagraph"/>
        <w:numPr>
          <w:ilvl w:val="0"/>
          <w:numId w:val="9"/>
        </w:numPr>
        <w:tabs>
          <w:tab w:val="left" w:pos="2788"/>
        </w:tabs>
        <w:ind w:hanging="361"/>
        <w:rPr>
          <w:sz w:val="26"/>
        </w:rPr>
      </w:pPr>
      <w:r>
        <w:rPr>
          <w:sz w:val="26"/>
          <w:lang w:val="en-US"/>
        </w:rPr>
        <w:t>&lt;a&gt;</w:t>
      </w:r>
    </w:p>
    <w:p w14:paraId="6D354F2D" w14:textId="77777777" w:rsidR="006C4E6F" w:rsidRDefault="00000000">
      <w:pPr>
        <w:pStyle w:val="ListParagraph"/>
        <w:numPr>
          <w:ilvl w:val="0"/>
          <w:numId w:val="9"/>
        </w:numPr>
        <w:tabs>
          <w:tab w:val="left" w:pos="2788"/>
        </w:tabs>
        <w:spacing w:line="312" w:lineRule="auto"/>
        <w:ind w:left="2427" w:right="7049" w:firstLine="0"/>
        <w:rPr>
          <w:sz w:val="26"/>
        </w:rPr>
      </w:pPr>
      <w:r>
        <w:rPr>
          <w:sz w:val="26"/>
        </w:rPr>
        <w:t>&lt;li&gt;</w:t>
      </w:r>
    </w:p>
    <w:p w14:paraId="312B5F92" w14:textId="77777777" w:rsidR="006C4E6F" w:rsidRDefault="006C4E6F">
      <w:pPr>
        <w:tabs>
          <w:tab w:val="left" w:pos="2788"/>
        </w:tabs>
        <w:spacing w:line="312" w:lineRule="auto"/>
        <w:ind w:right="7049"/>
        <w:rPr>
          <w:sz w:val="26"/>
        </w:rPr>
        <w:sectPr w:rsidR="006C4E6F">
          <w:pgSz w:w="11910" w:h="16840"/>
          <w:pgMar w:top="1500" w:right="860" w:bottom="1600" w:left="660" w:header="1220" w:footer="1410" w:gutter="0"/>
          <w:cols w:space="720"/>
        </w:sectPr>
      </w:pPr>
    </w:p>
    <w:p w14:paraId="67FE1F01" w14:textId="77777777" w:rsidR="006C4E6F" w:rsidRDefault="006C4E6F">
      <w:pPr>
        <w:pStyle w:val="BodyText"/>
        <w:spacing w:before="8"/>
        <w:rPr>
          <w:sz w:val="16"/>
        </w:rPr>
      </w:pPr>
    </w:p>
    <w:p w14:paraId="1AF867B2" w14:textId="77777777" w:rsidR="006C4E6F" w:rsidRDefault="00000000">
      <w:pPr>
        <w:pStyle w:val="ListParagraph"/>
        <w:numPr>
          <w:ilvl w:val="1"/>
          <w:numId w:val="10"/>
        </w:numPr>
        <w:tabs>
          <w:tab w:val="left" w:pos="2788"/>
        </w:tabs>
        <w:spacing w:before="85"/>
        <w:rPr>
          <w:sz w:val="26"/>
        </w:rPr>
      </w:pPr>
      <w:r>
        <w:rPr>
          <w:sz w:val="26"/>
          <w:lang w:val="en-US"/>
        </w:rPr>
        <w:t>Đánh giá CSS</w:t>
      </w:r>
    </w:p>
    <w:p w14:paraId="46AED495" w14:textId="77777777" w:rsidR="006C4E6F" w:rsidRDefault="00000000">
      <w:pPr>
        <w:pStyle w:val="ListParagraph"/>
        <w:numPr>
          <w:ilvl w:val="0"/>
          <w:numId w:val="11"/>
        </w:numPr>
        <w:tabs>
          <w:tab w:val="left" w:pos="2788"/>
        </w:tabs>
        <w:spacing w:before="85"/>
        <w:rPr>
          <w:sz w:val="26"/>
        </w:rPr>
      </w:pPr>
      <w:r>
        <w:rPr>
          <w:sz w:val="26"/>
        </w:rPr>
        <w:t xml:space="preserve">Trang web sử dụng CSS tự thiết kế </w:t>
      </w:r>
    </w:p>
    <w:p w14:paraId="3C1E2575" w14:textId="77777777" w:rsidR="006C4E6F" w:rsidRDefault="00000000">
      <w:pPr>
        <w:pStyle w:val="ListParagraph"/>
        <w:numPr>
          <w:ilvl w:val="1"/>
          <w:numId w:val="10"/>
        </w:numPr>
        <w:tabs>
          <w:tab w:val="left" w:pos="1708"/>
        </w:tabs>
        <w:ind w:hanging="361"/>
        <w:rPr>
          <w:sz w:val="26"/>
        </w:rPr>
      </w:pPr>
      <w:r>
        <w:rPr>
          <w:sz w:val="26"/>
        </w:rPr>
        <w:t>Đánh giá thiết</w:t>
      </w:r>
      <w:r>
        <w:rPr>
          <w:spacing w:val="3"/>
          <w:sz w:val="26"/>
        </w:rPr>
        <w:t xml:space="preserve"> </w:t>
      </w:r>
      <w:r>
        <w:rPr>
          <w:sz w:val="26"/>
        </w:rPr>
        <w:t>kế</w:t>
      </w:r>
    </w:p>
    <w:p w14:paraId="6B8FBE5C" w14:textId="77777777" w:rsidR="006C4E6F" w:rsidRDefault="00000000">
      <w:pPr>
        <w:pStyle w:val="BodyText"/>
        <w:numPr>
          <w:ilvl w:val="0"/>
          <w:numId w:val="11"/>
        </w:numPr>
        <w:spacing w:before="210"/>
      </w:pPr>
      <w:r>
        <w:t>Trang web thiết kế có đủ các thành phần layout và các phần được bố trí hợp lý.</w:t>
      </w:r>
    </w:p>
    <w:p w14:paraId="0486CCDB" w14:textId="77777777" w:rsidR="006C4E6F" w:rsidRDefault="00000000">
      <w:pPr>
        <w:pStyle w:val="ListParagraph"/>
        <w:numPr>
          <w:ilvl w:val="1"/>
          <w:numId w:val="10"/>
        </w:numPr>
        <w:tabs>
          <w:tab w:val="left" w:pos="1708"/>
        </w:tabs>
        <w:spacing w:before="210"/>
        <w:ind w:hanging="361"/>
        <w:rPr>
          <w:sz w:val="26"/>
        </w:rPr>
      </w:pPr>
      <w:r>
        <w:rPr>
          <w:sz w:val="26"/>
        </w:rPr>
        <w:t>Bảng điểm tự đánh</w:t>
      </w:r>
      <w:r>
        <w:rPr>
          <w:spacing w:val="3"/>
          <w:sz w:val="26"/>
        </w:rPr>
        <w:t xml:space="preserve"> </w:t>
      </w:r>
      <w:r>
        <w:rPr>
          <w:sz w:val="26"/>
        </w:rPr>
        <w:t>giá</w:t>
      </w:r>
    </w:p>
    <w:p w14:paraId="426DA3BB" w14:textId="77777777" w:rsidR="006C4E6F" w:rsidRDefault="006C4E6F">
      <w:pPr>
        <w:pStyle w:val="BodyText"/>
        <w:spacing w:before="7"/>
        <w:rPr>
          <w:sz w:val="7"/>
        </w:rPr>
      </w:pPr>
    </w:p>
    <w:tbl>
      <w:tblPr>
        <w:tblW w:w="0" w:type="auto"/>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389"/>
        <w:gridCol w:w="4394"/>
      </w:tblGrid>
      <w:tr w:rsidR="006C4E6F" w14:paraId="6546B013" w14:textId="77777777">
        <w:trPr>
          <w:trHeight w:val="388"/>
        </w:trPr>
        <w:tc>
          <w:tcPr>
            <w:tcW w:w="4389" w:type="dxa"/>
          </w:tcPr>
          <w:p w14:paraId="032F234A" w14:textId="77777777" w:rsidR="006C4E6F" w:rsidRDefault="006C4E6F">
            <w:pPr>
              <w:pStyle w:val="TableParagraph"/>
              <w:rPr>
                <w:sz w:val="24"/>
              </w:rPr>
            </w:pPr>
          </w:p>
        </w:tc>
        <w:tc>
          <w:tcPr>
            <w:tcW w:w="4394" w:type="dxa"/>
          </w:tcPr>
          <w:p w14:paraId="42698601" w14:textId="77777777" w:rsidR="006C4E6F" w:rsidRDefault="00000000">
            <w:pPr>
              <w:pStyle w:val="TableParagraph"/>
              <w:spacing w:before="2"/>
              <w:ind w:left="1885" w:right="1881"/>
              <w:jc w:val="center"/>
              <w:rPr>
                <w:sz w:val="26"/>
              </w:rPr>
            </w:pPr>
            <w:r>
              <w:rPr>
                <w:sz w:val="26"/>
              </w:rPr>
              <w:t>Điểm</w:t>
            </w:r>
          </w:p>
        </w:tc>
      </w:tr>
      <w:tr w:rsidR="006C4E6F" w14:paraId="1E68141F" w14:textId="77777777">
        <w:trPr>
          <w:trHeight w:val="388"/>
        </w:trPr>
        <w:tc>
          <w:tcPr>
            <w:tcW w:w="4389" w:type="dxa"/>
          </w:tcPr>
          <w:p w14:paraId="63DDC655" w14:textId="77777777" w:rsidR="006C4E6F" w:rsidRDefault="00000000">
            <w:pPr>
              <w:pStyle w:val="TableParagraph"/>
              <w:spacing w:before="2"/>
              <w:ind w:left="1746" w:right="1732"/>
              <w:jc w:val="center"/>
              <w:rPr>
                <w:sz w:val="26"/>
              </w:rPr>
            </w:pPr>
            <w:r>
              <w:rPr>
                <w:sz w:val="26"/>
              </w:rPr>
              <w:t>HTML</w:t>
            </w:r>
          </w:p>
        </w:tc>
        <w:tc>
          <w:tcPr>
            <w:tcW w:w="4394" w:type="dxa"/>
          </w:tcPr>
          <w:p w14:paraId="4E0E8744" w14:textId="77777777" w:rsidR="006C4E6F" w:rsidRDefault="00000000">
            <w:pPr>
              <w:pStyle w:val="TableParagraph"/>
              <w:spacing w:before="2"/>
              <w:ind w:left="9"/>
              <w:jc w:val="center"/>
              <w:rPr>
                <w:sz w:val="26"/>
                <w:lang w:val="en-US"/>
              </w:rPr>
            </w:pPr>
            <w:r>
              <w:rPr>
                <w:w w:val="99"/>
                <w:sz w:val="26"/>
                <w:lang w:val="en-US"/>
              </w:rPr>
              <w:t>1.5</w:t>
            </w:r>
          </w:p>
        </w:tc>
      </w:tr>
      <w:tr w:rsidR="006C4E6F" w14:paraId="45F14B76" w14:textId="77777777">
        <w:trPr>
          <w:trHeight w:val="388"/>
        </w:trPr>
        <w:tc>
          <w:tcPr>
            <w:tcW w:w="4389" w:type="dxa"/>
          </w:tcPr>
          <w:p w14:paraId="19D8A9A1" w14:textId="77777777" w:rsidR="006C4E6F" w:rsidRDefault="00000000">
            <w:pPr>
              <w:pStyle w:val="TableParagraph"/>
              <w:spacing w:before="6"/>
              <w:ind w:left="1741" w:right="1732"/>
              <w:jc w:val="center"/>
              <w:rPr>
                <w:sz w:val="26"/>
              </w:rPr>
            </w:pPr>
            <w:r>
              <w:rPr>
                <w:sz w:val="26"/>
              </w:rPr>
              <w:t>CSS</w:t>
            </w:r>
          </w:p>
        </w:tc>
        <w:tc>
          <w:tcPr>
            <w:tcW w:w="4394" w:type="dxa"/>
          </w:tcPr>
          <w:p w14:paraId="27F03A17" w14:textId="77777777" w:rsidR="006C4E6F" w:rsidRDefault="00000000">
            <w:pPr>
              <w:pStyle w:val="TableParagraph"/>
              <w:spacing w:before="6"/>
              <w:ind w:left="9"/>
              <w:jc w:val="center"/>
              <w:rPr>
                <w:sz w:val="26"/>
                <w:lang w:val="en-US"/>
              </w:rPr>
            </w:pPr>
            <w:r>
              <w:rPr>
                <w:w w:val="99"/>
                <w:sz w:val="26"/>
                <w:lang w:val="en-US"/>
              </w:rPr>
              <w:t>1.5</w:t>
            </w:r>
          </w:p>
        </w:tc>
      </w:tr>
      <w:tr w:rsidR="006C4E6F" w14:paraId="082ACFE4" w14:textId="77777777">
        <w:trPr>
          <w:trHeight w:val="393"/>
        </w:trPr>
        <w:tc>
          <w:tcPr>
            <w:tcW w:w="4389" w:type="dxa"/>
          </w:tcPr>
          <w:p w14:paraId="54E8D62B" w14:textId="77777777" w:rsidR="006C4E6F" w:rsidRDefault="00000000">
            <w:pPr>
              <w:pStyle w:val="TableParagraph"/>
              <w:spacing w:before="6"/>
              <w:ind w:left="1746" w:right="1732"/>
              <w:jc w:val="center"/>
              <w:rPr>
                <w:sz w:val="26"/>
              </w:rPr>
            </w:pPr>
            <w:r>
              <w:rPr>
                <w:sz w:val="26"/>
              </w:rPr>
              <w:t>Thiết kế</w:t>
            </w:r>
          </w:p>
        </w:tc>
        <w:tc>
          <w:tcPr>
            <w:tcW w:w="4394" w:type="dxa"/>
          </w:tcPr>
          <w:p w14:paraId="036D0378" w14:textId="77777777" w:rsidR="006C4E6F" w:rsidRDefault="00000000">
            <w:pPr>
              <w:pStyle w:val="TableParagraph"/>
              <w:spacing w:before="6"/>
              <w:ind w:left="1885" w:right="1881"/>
              <w:jc w:val="center"/>
              <w:rPr>
                <w:sz w:val="26"/>
                <w:lang w:val="en-US"/>
              </w:rPr>
            </w:pPr>
            <w:r>
              <w:rPr>
                <w:sz w:val="26"/>
                <w:lang w:val="en-US"/>
              </w:rPr>
              <w:t>2</w:t>
            </w:r>
          </w:p>
        </w:tc>
      </w:tr>
    </w:tbl>
    <w:p w14:paraId="6D760144" w14:textId="77777777" w:rsidR="006C4E6F" w:rsidRDefault="006C4E6F">
      <w:pPr>
        <w:pStyle w:val="BodyText"/>
        <w:rPr>
          <w:sz w:val="28"/>
        </w:rPr>
      </w:pPr>
    </w:p>
    <w:p w14:paraId="631B8AAF" w14:textId="77777777" w:rsidR="006C4E6F" w:rsidRDefault="006C4E6F">
      <w:pPr>
        <w:pStyle w:val="BodyText"/>
        <w:spacing w:before="10"/>
      </w:pPr>
    </w:p>
    <w:p w14:paraId="32A43484" w14:textId="77777777" w:rsidR="006C4E6F" w:rsidRDefault="00000000">
      <w:pPr>
        <w:pStyle w:val="Heading3"/>
        <w:numPr>
          <w:ilvl w:val="1"/>
          <w:numId w:val="7"/>
        </w:numPr>
        <w:tabs>
          <w:tab w:val="left" w:pos="1180"/>
        </w:tabs>
        <w:spacing w:before="0"/>
        <w:ind w:hanging="400"/>
      </w:pPr>
      <w:bookmarkStart w:id="11" w:name="_bookmark11"/>
      <w:bookmarkEnd w:id="11"/>
      <w:r>
        <w:rPr>
          <w:lang w:val="en-US"/>
        </w:rPr>
        <w:t>Nguyễn Đức Mạnh</w:t>
      </w:r>
    </w:p>
    <w:p w14:paraId="607F76BB" w14:textId="77777777" w:rsidR="006C4E6F" w:rsidRDefault="00000000">
      <w:pPr>
        <w:pStyle w:val="ListParagraph"/>
        <w:numPr>
          <w:ilvl w:val="2"/>
          <w:numId w:val="7"/>
        </w:numPr>
        <w:tabs>
          <w:tab w:val="left" w:pos="361"/>
        </w:tabs>
        <w:spacing w:before="210"/>
        <w:ind w:left="1501" w:right="7139" w:hanging="1501"/>
        <w:jc w:val="right"/>
        <w:rPr>
          <w:sz w:val="26"/>
        </w:rPr>
      </w:pPr>
      <w:r>
        <w:rPr>
          <w:sz w:val="26"/>
        </w:rPr>
        <w:t>Đánh giá</w:t>
      </w:r>
      <w:r>
        <w:rPr>
          <w:spacing w:val="-6"/>
          <w:sz w:val="26"/>
        </w:rPr>
        <w:t xml:space="preserve"> </w:t>
      </w:r>
      <w:r>
        <w:rPr>
          <w:sz w:val="26"/>
        </w:rPr>
        <w:t>HTML</w:t>
      </w:r>
    </w:p>
    <w:p w14:paraId="14FAC86A" w14:textId="77777777" w:rsidR="006C4E6F" w:rsidRDefault="00000000">
      <w:pPr>
        <w:pStyle w:val="BodyText"/>
        <w:spacing w:before="210"/>
        <w:ind w:left="1347"/>
      </w:pPr>
      <w:r>
        <w:t>Sử dụng 12 loại thẻ với số thẻ trên 100 thẻ:</w:t>
      </w:r>
    </w:p>
    <w:p w14:paraId="73E7543C" w14:textId="77777777" w:rsidR="006C4E6F" w:rsidRDefault="00000000">
      <w:pPr>
        <w:pStyle w:val="ListParagraph"/>
        <w:numPr>
          <w:ilvl w:val="3"/>
          <w:numId w:val="7"/>
        </w:numPr>
        <w:tabs>
          <w:tab w:val="left" w:pos="2220"/>
          <w:tab w:val="left" w:pos="2221"/>
        </w:tabs>
        <w:spacing w:before="206"/>
        <w:ind w:left="2221" w:hanging="360"/>
        <w:rPr>
          <w:sz w:val="26"/>
        </w:rPr>
      </w:pPr>
      <w:r>
        <w:rPr>
          <w:sz w:val="26"/>
        </w:rPr>
        <w:t>&lt;img&gt;</w:t>
      </w:r>
    </w:p>
    <w:p w14:paraId="0C9777D0" w14:textId="77777777" w:rsidR="006C4E6F" w:rsidRDefault="00000000">
      <w:pPr>
        <w:pStyle w:val="ListParagraph"/>
        <w:numPr>
          <w:ilvl w:val="3"/>
          <w:numId w:val="7"/>
        </w:numPr>
        <w:tabs>
          <w:tab w:val="left" w:pos="2220"/>
          <w:tab w:val="left" w:pos="2221"/>
        </w:tabs>
        <w:spacing w:before="84"/>
        <w:ind w:left="2221" w:hanging="360"/>
        <w:rPr>
          <w:sz w:val="26"/>
        </w:rPr>
      </w:pPr>
      <w:r>
        <w:rPr>
          <w:sz w:val="26"/>
        </w:rPr>
        <w:t>&lt;caption&gt;</w:t>
      </w:r>
    </w:p>
    <w:p w14:paraId="29DC1D56" w14:textId="77777777" w:rsidR="006C4E6F" w:rsidRDefault="00000000">
      <w:pPr>
        <w:pStyle w:val="ListParagraph"/>
        <w:numPr>
          <w:ilvl w:val="3"/>
          <w:numId w:val="7"/>
        </w:numPr>
        <w:tabs>
          <w:tab w:val="left" w:pos="2220"/>
          <w:tab w:val="left" w:pos="2221"/>
        </w:tabs>
        <w:ind w:left="2221" w:hanging="360"/>
        <w:rPr>
          <w:sz w:val="26"/>
        </w:rPr>
      </w:pPr>
      <w:r>
        <w:rPr>
          <w:sz w:val="26"/>
        </w:rPr>
        <w:t>&lt;b&gt;</w:t>
      </w:r>
    </w:p>
    <w:p w14:paraId="7C5E3D9C" w14:textId="77777777" w:rsidR="006C4E6F" w:rsidRDefault="00000000">
      <w:pPr>
        <w:pStyle w:val="ListParagraph"/>
        <w:numPr>
          <w:ilvl w:val="3"/>
          <w:numId w:val="7"/>
        </w:numPr>
        <w:tabs>
          <w:tab w:val="left" w:pos="2220"/>
          <w:tab w:val="left" w:pos="2221"/>
        </w:tabs>
        <w:ind w:left="2221" w:hanging="360"/>
        <w:rPr>
          <w:sz w:val="26"/>
        </w:rPr>
      </w:pPr>
      <w:r>
        <w:rPr>
          <w:sz w:val="26"/>
        </w:rPr>
        <w:t>&lt;table&gt;</w:t>
      </w:r>
    </w:p>
    <w:p w14:paraId="466E93EA" w14:textId="77777777" w:rsidR="006C4E6F" w:rsidRDefault="00000000">
      <w:pPr>
        <w:pStyle w:val="ListParagraph"/>
        <w:numPr>
          <w:ilvl w:val="3"/>
          <w:numId w:val="7"/>
        </w:numPr>
        <w:tabs>
          <w:tab w:val="left" w:pos="2220"/>
          <w:tab w:val="left" w:pos="2221"/>
        </w:tabs>
        <w:spacing w:before="89"/>
        <w:ind w:left="2221" w:hanging="360"/>
        <w:rPr>
          <w:sz w:val="26"/>
        </w:rPr>
      </w:pPr>
      <w:r>
        <w:rPr>
          <w:sz w:val="26"/>
        </w:rPr>
        <w:t>&lt;tr&gt;</w:t>
      </w:r>
    </w:p>
    <w:p w14:paraId="1B2D56CB" w14:textId="77777777" w:rsidR="006C4E6F" w:rsidRDefault="00000000">
      <w:pPr>
        <w:pStyle w:val="ListParagraph"/>
        <w:numPr>
          <w:ilvl w:val="3"/>
          <w:numId w:val="7"/>
        </w:numPr>
        <w:tabs>
          <w:tab w:val="left" w:pos="2220"/>
          <w:tab w:val="left" w:pos="2221"/>
        </w:tabs>
        <w:ind w:left="2221" w:hanging="360"/>
        <w:rPr>
          <w:sz w:val="26"/>
        </w:rPr>
      </w:pPr>
      <w:r>
        <w:rPr>
          <w:sz w:val="26"/>
        </w:rPr>
        <w:t>&lt;th&gt;</w:t>
      </w:r>
    </w:p>
    <w:p w14:paraId="35677AF8" w14:textId="77777777" w:rsidR="006C4E6F" w:rsidRDefault="00000000">
      <w:pPr>
        <w:pStyle w:val="ListParagraph"/>
        <w:numPr>
          <w:ilvl w:val="3"/>
          <w:numId w:val="7"/>
        </w:numPr>
        <w:tabs>
          <w:tab w:val="left" w:pos="2220"/>
          <w:tab w:val="left" w:pos="2221"/>
        </w:tabs>
        <w:ind w:left="2221" w:hanging="360"/>
        <w:rPr>
          <w:sz w:val="26"/>
        </w:rPr>
      </w:pPr>
      <w:r>
        <w:rPr>
          <w:sz w:val="26"/>
        </w:rPr>
        <w:t>&lt;div&gt;</w:t>
      </w:r>
    </w:p>
    <w:p w14:paraId="5DE55209" w14:textId="77777777" w:rsidR="006C4E6F" w:rsidRDefault="006C4E6F">
      <w:pPr>
        <w:rPr>
          <w:sz w:val="26"/>
        </w:rPr>
        <w:sectPr w:rsidR="006C4E6F">
          <w:pgSz w:w="11910" w:h="16840"/>
          <w:pgMar w:top="1500" w:right="860" w:bottom="1600" w:left="660" w:header="1220" w:footer="1410" w:gutter="0"/>
          <w:cols w:space="720"/>
        </w:sectPr>
      </w:pPr>
    </w:p>
    <w:p w14:paraId="41890A39" w14:textId="77777777" w:rsidR="006C4E6F" w:rsidRDefault="006C4E6F">
      <w:pPr>
        <w:pStyle w:val="BodyText"/>
        <w:spacing w:before="4"/>
        <w:rPr>
          <w:sz w:val="15"/>
        </w:rPr>
      </w:pPr>
    </w:p>
    <w:p w14:paraId="4159F636" w14:textId="77777777" w:rsidR="006C4E6F" w:rsidRDefault="00000000">
      <w:pPr>
        <w:pStyle w:val="ListParagraph"/>
        <w:numPr>
          <w:ilvl w:val="3"/>
          <w:numId w:val="7"/>
        </w:numPr>
        <w:tabs>
          <w:tab w:val="left" w:pos="2220"/>
          <w:tab w:val="left" w:pos="2221"/>
        </w:tabs>
        <w:spacing w:before="99"/>
        <w:ind w:left="2221" w:hanging="360"/>
        <w:rPr>
          <w:sz w:val="26"/>
        </w:rPr>
      </w:pPr>
      <w:r>
        <w:rPr>
          <w:sz w:val="26"/>
        </w:rPr>
        <w:t>&lt;a&gt;</w:t>
      </w:r>
    </w:p>
    <w:p w14:paraId="334756BA" w14:textId="77777777" w:rsidR="006C4E6F" w:rsidRDefault="00000000">
      <w:pPr>
        <w:pStyle w:val="ListParagraph"/>
        <w:numPr>
          <w:ilvl w:val="3"/>
          <w:numId w:val="7"/>
        </w:numPr>
        <w:tabs>
          <w:tab w:val="left" w:pos="2220"/>
          <w:tab w:val="left" w:pos="2221"/>
        </w:tabs>
        <w:ind w:left="2221" w:hanging="360"/>
        <w:rPr>
          <w:sz w:val="26"/>
        </w:rPr>
      </w:pPr>
      <w:r>
        <w:rPr>
          <w:sz w:val="26"/>
        </w:rPr>
        <w:t>&lt;li&gt;</w:t>
      </w:r>
    </w:p>
    <w:p w14:paraId="52D6E0A1" w14:textId="77777777" w:rsidR="006C4E6F" w:rsidRDefault="00000000">
      <w:pPr>
        <w:pStyle w:val="ListParagraph"/>
        <w:numPr>
          <w:ilvl w:val="3"/>
          <w:numId w:val="7"/>
        </w:numPr>
        <w:tabs>
          <w:tab w:val="left" w:pos="2220"/>
          <w:tab w:val="left" w:pos="2221"/>
        </w:tabs>
        <w:spacing w:before="85"/>
        <w:ind w:left="2221" w:hanging="360"/>
        <w:rPr>
          <w:sz w:val="26"/>
        </w:rPr>
      </w:pPr>
      <w:r>
        <w:rPr>
          <w:sz w:val="26"/>
        </w:rPr>
        <w:t>&lt;ul&gt;</w:t>
      </w:r>
    </w:p>
    <w:p w14:paraId="18747022" w14:textId="77777777" w:rsidR="006C4E6F" w:rsidRDefault="00000000">
      <w:pPr>
        <w:pStyle w:val="ListParagraph"/>
        <w:numPr>
          <w:ilvl w:val="3"/>
          <w:numId w:val="7"/>
        </w:numPr>
        <w:tabs>
          <w:tab w:val="left" w:pos="2220"/>
          <w:tab w:val="left" w:pos="2221"/>
        </w:tabs>
        <w:ind w:left="2221" w:hanging="360"/>
        <w:rPr>
          <w:sz w:val="26"/>
        </w:rPr>
      </w:pPr>
      <w:r>
        <w:rPr>
          <w:sz w:val="26"/>
        </w:rPr>
        <w:t>&lt;hr&gt;</w:t>
      </w:r>
    </w:p>
    <w:p w14:paraId="45FE948E" w14:textId="77777777" w:rsidR="006C4E6F" w:rsidRDefault="00000000">
      <w:pPr>
        <w:pStyle w:val="ListParagraph"/>
        <w:numPr>
          <w:ilvl w:val="3"/>
          <w:numId w:val="7"/>
        </w:numPr>
        <w:tabs>
          <w:tab w:val="left" w:pos="2220"/>
          <w:tab w:val="left" w:pos="2221"/>
        </w:tabs>
        <w:spacing w:before="89"/>
        <w:ind w:left="2221" w:hanging="360"/>
        <w:rPr>
          <w:sz w:val="26"/>
        </w:rPr>
      </w:pPr>
      <w:r>
        <w:rPr>
          <w:sz w:val="26"/>
        </w:rPr>
        <w:t>&lt;figcaption&gt;</w:t>
      </w:r>
    </w:p>
    <w:p w14:paraId="5295DB02" w14:textId="77777777" w:rsidR="006C4E6F" w:rsidRDefault="00000000">
      <w:pPr>
        <w:pStyle w:val="ListParagraph"/>
        <w:numPr>
          <w:ilvl w:val="2"/>
          <w:numId w:val="7"/>
        </w:numPr>
        <w:tabs>
          <w:tab w:val="left" w:pos="1501"/>
        </w:tabs>
        <w:spacing w:before="94"/>
        <w:ind w:left="1501" w:hanging="361"/>
        <w:rPr>
          <w:sz w:val="26"/>
        </w:rPr>
      </w:pPr>
      <w:r>
        <w:rPr>
          <w:sz w:val="26"/>
        </w:rPr>
        <w:t>Đánh giá</w:t>
      </w:r>
      <w:r>
        <w:rPr>
          <w:spacing w:val="4"/>
          <w:sz w:val="26"/>
        </w:rPr>
        <w:t xml:space="preserve"> </w:t>
      </w:r>
      <w:r>
        <w:rPr>
          <w:sz w:val="26"/>
        </w:rPr>
        <w:t>CSS</w:t>
      </w:r>
    </w:p>
    <w:p w14:paraId="59FFCA3F" w14:textId="77777777" w:rsidR="006C4E6F" w:rsidRDefault="00000000">
      <w:pPr>
        <w:pStyle w:val="Heading3"/>
        <w:ind w:left="1347" w:firstLine="0"/>
        <w:jc w:val="left"/>
      </w:pPr>
      <w:r>
        <w:t>Trang web sử dụng CSS tự thiết kế.</w:t>
      </w:r>
    </w:p>
    <w:p w14:paraId="44FEA9A7" w14:textId="77777777" w:rsidR="006C4E6F" w:rsidRDefault="00000000">
      <w:pPr>
        <w:pStyle w:val="ListParagraph"/>
        <w:numPr>
          <w:ilvl w:val="2"/>
          <w:numId w:val="7"/>
        </w:numPr>
        <w:tabs>
          <w:tab w:val="left" w:pos="1501"/>
        </w:tabs>
        <w:spacing w:before="210"/>
        <w:ind w:left="1501" w:hanging="361"/>
        <w:rPr>
          <w:sz w:val="26"/>
        </w:rPr>
      </w:pPr>
      <w:r>
        <w:rPr>
          <w:sz w:val="26"/>
        </w:rPr>
        <w:t>Đánh giá thiết</w:t>
      </w:r>
      <w:r>
        <w:rPr>
          <w:spacing w:val="3"/>
          <w:sz w:val="26"/>
        </w:rPr>
        <w:t xml:space="preserve"> </w:t>
      </w:r>
      <w:r>
        <w:rPr>
          <w:sz w:val="26"/>
        </w:rPr>
        <w:t>kế</w:t>
      </w:r>
    </w:p>
    <w:p w14:paraId="78BF528B" w14:textId="77777777" w:rsidR="006C4E6F" w:rsidRDefault="00000000">
      <w:pPr>
        <w:pStyle w:val="Heading3"/>
        <w:ind w:left="1347" w:firstLine="0"/>
        <w:jc w:val="left"/>
      </w:pPr>
      <w:r>
        <w:t>Web có đầy đủ các thành phần layout, các thành phần được bố trí có trật tự.</w:t>
      </w:r>
    </w:p>
    <w:p w14:paraId="5ECE8765" w14:textId="77777777" w:rsidR="006C4E6F" w:rsidRDefault="00000000">
      <w:pPr>
        <w:pStyle w:val="ListParagraph"/>
        <w:numPr>
          <w:ilvl w:val="2"/>
          <w:numId w:val="7"/>
        </w:numPr>
        <w:tabs>
          <w:tab w:val="left" w:pos="1501"/>
        </w:tabs>
        <w:spacing w:before="210"/>
        <w:ind w:left="1501" w:hanging="361"/>
        <w:rPr>
          <w:sz w:val="26"/>
        </w:rPr>
      </w:pPr>
      <w:r>
        <w:rPr>
          <w:sz w:val="26"/>
        </w:rPr>
        <w:t>Bảng điểm tự đánh</w:t>
      </w:r>
      <w:r>
        <w:rPr>
          <w:spacing w:val="3"/>
          <w:sz w:val="26"/>
        </w:rPr>
        <w:t xml:space="preserve"> </w:t>
      </w:r>
      <w:r>
        <w:rPr>
          <w:sz w:val="26"/>
        </w:rPr>
        <w:t>giá</w:t>
      </w:r>
    </w:p>
    <w:p w14:paraId="342D12EC" w14:textId="77777777" w:rsidR="006C4E6F" w:rsidRDefault="006C4E6F">
      <w:pPr>
        <w:pStyle w:val="BodyText"/>
        <w:spacing w:before="7"/>
        <w:rPr>
          <w:sz w:val="7"/>
        </w:rPr>
      </w:pPr>
    </w:p>
    <w:tbl>
      <w:tblPr>
        <w:tblW w:w="0" w:type="auto"/>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389"/>
        <w:gridCol w:w="4394"/>
      </w:tblGrid>
      <w:tr w:rsidR="006C4E6F" w14:paraId="13584014" w14:textId="77777777">
        <w:trPr>
          <w:trHeight w:val="388"/>
        </w:trPr>
        <w:tc>
          <w:tcPr>
            <w:tcW w:w="4389" w:type="dxa"/>
          </w:tcPr>
          <w:p w14:paraId="403BAA6C" w14:textId="77777777" w:rsidR="006C4E6F" w:rsidRDefault="006C4E6F">
            <w:pPr>
              <w:pStyle w:val="TableParagraph"/>
              <w:rPr>
                <w:sz w:val="24"/>
              </w:rPr>
            </w:pPr>
          </w:p>
        </w:tc>
        <w:tc>
          <w:tcPr>
            <w:tcW w:w="4394" w:type="dxa"/>
          </w:tcPr>
          <w:p w14:paraId="4C05BE09" w14:textId="77777777" w:rsidR="006C4E6F" w:rsidRDefault="00000000">
            <w:pPr>
              <w:pStyle w:val="TableParagraph"/>
              <w:spacing w:before="2"/>
              <w:ind w:left="1885" w:right="1881"/>
              <w:jc w:val="center"/>
              <w:rPr>
                <w:sz w:val="26"/>
              </w:rPr>
            </w:pPr>
            <w:r>
              <w:rPr>
                <w:sz w:val="26"/>
              </w:rPr>
              <w:t>Điểm</w:t>
            </w:r>
          </w:p>
        </w:tc>
      </w:tr>
      <w:tr w:rsidR="006C4E6F" w14:paraId="38515C01" w14:textId="77777777">
        <w:trPr>
          <w:trHeight w:val="388"/>
        </w:trPr>
        <w:tc>
          <w:tcPr>
            <w:tcW w:w="4389" w:type="dxa"/>
          </w:tcPr>
          <w:p w14:paraId="3B9F0CD1" w14:textId="77777777" w:rsidR="006C4E6F" w:rsidRDefault="00000000">
            <w:pPr>
              <w:pStyle w:val="TableParagraph"/>
              <w:spacing w:before="2"/>
              <w:ind w:left="1746" w:right="1732"/>
              <w:jc w:val="center"/>
              <w:rPr>
                <w:sz w:val="26"/>
              </w:rPr>
            </w:pPr>
            <w:r>
              <w:rPr>
                <w:sz w:val="26"/>
              </w:rPr>
              <w:t>HTML</w:t>
            </w:r>
          </w:p>
        </w:tc>
        <w:tc>
          <w:tcPr>
            <w:tcW w:w="4394" w:type="dxa"/>
          </w:tcPr>
          <w:p w14:paraId="5FBB87B0" w14:textId="77777777" w:rsidR="006C4E6F" w:rsidRDefault="00000000">
            <w:pPr>
              <w:pStyle w:val="TableParagraph"/>
              <w:spacing w:before="2"/>
              <w:ind w:left="9"/>
              <w:jc w:val="center"/>
              <w:rPr>
                <w:sz w:val="26"/>
              </w:rPr>
            </w:pPr>
            <w:r>
              <w:rPr>
                <w:w w:val="99"/>
                <w:sz w:val="26"/>
              </w:rPr>
              <w:t>2</w:t>
            </w:r>
          </w:p>
        </w:tc>
      </w:tr>
      <w:tr w:rsidR="006C4E6F" w14:paraId="6FED2A58" w14:textId="77777777">
        <w:trPr>
          <w:trHeight w:val="388"/>
        </w:trPr>
        <w:tc>
          <w:tcPr>
            <w:tcW w:w="4389" w:type="dxa"/>
          </w:tcPr>
          <w:p w14:paraId="24436FE0" w14:textId="77777777" w:rsidR="006C4E6F" w:rsidRDefault="00000000">
            <w:pPr>
              <w:pStyle w:val="TableParagraph"/>
              <w:spacing w:before="2"/>
              <w:ind w:left="1741" w:right="1732"/>
              <w:jc w:val="center"/>
              <w:rPr>
                <w:sz w:val="26"/>
              </w:rPr>
            </w:pPr>
            <w:r>
              <w:rPr>
                <w:sz w:val="26"/>
              </w:rPr>
              <w:t>CSS</w:t>
            </w:r>
          </w:p>
        </w:tc>
        <w:tc>
          <w:tcPr>
            <w:tcW w:w="4394" w:type="dxa"/>
          </w:tcPr>
          <w:p w14:paraId="4A27B23A" w14:textId="77777777" w:rsidR="006C4E6F" w:rsidRDefault="00000000">
            <w:pPr>
              <w:pStyle w:val="TableParagraph"/>
              <w:spacing w:before="2"/>
              <w:ind w:left="9"/>
              <w:jc w:val="center"/>
              <w:rPr>
                <w:sz w:val="26"/>
              </w:rPr>
            </w:pPr>
            <w:r>
              <w:rPr>
                <w:w w:val="99"/>
                <w:sz w:val="26"/>
              </w:rPr>
              <w:t>1</w:t>
            </w:r>
          </w:p>
        </w:tc>
      </w:tr>
      <w:tr w:rsidR="006C4E6F" w14:paraId="0E2AFF83" w14:textId="77777777">
        <w:trPr>
          <w:trHeight w:val="388"/>
        </w:trPr>
        <w:tc>
          <w:tcPr>
            <w:tcW w:w="4389" w:type="dxa"/>
          </w:tcPr>
          <w:p w14:paraId="787E528C" w14:textId="77777777" w:rsidR="006C4E6F" w:rsidRDefault="00000000">
            <w:pPr>
              <w:pStyle w:val="TableParagraph"/>
              <w:spacing w:before="2"/>
              <w:ind w:left="1746" w:right="1732"/>
              <w:jc w:val="center"/>
              <w:rPr>
                <w:sz w:val="26"/>
              </w:rPr>
            </w:pPr>
            <w:r>
              <w:rPr>
                <w:sz w:val="26"/>
              </w:rPr>
              <w:t>Thiết kế</w:t>
            </w:r>
          </w:p>
        </w:tc>
        <w:tc>
          <w:tcPr>
            <w:tcW w:w="4394" w:type="dxa"/>
          </w:tcPr>
          <w:p w14:paraId="2131CA4F" w14:textId="77777777" w:rsidR="006C4E6F" w:rsidRDefault="00000000">
            <w:pPr>
              <w:pStyle w:val="TableParagraph"/>
              <w:spacing w:before="2"/>
              <w:ind w:left="1885" w:right="1881"/>
              <w:jc w:val="center"/>
              <w:rPr>
                <w:sz w:val="26"/>
              </w:rPr>
            </w:pPr>
            <w:r>
              <w:rPr>
                <w:sz w:val="26"/>
              </w:rPr>
              <w:t>1.5</w:t>
            </w:r>
          </w:p>
        </w:tc>
      </w:tr>
    </w:tbl>
    <w:p w14:paraId="2298EAA8" w14:textId="77777777" w:rsidR="006C4E6F" w:rsidRDefault="006C4E6F">
      <w:pPr>
        <w:jc w:val="both"/>
        <w:rPr>
          <w:sz w:val="26"/>
        </w:rPr>
      </w:pPr>
    </w:p>
    <w:p w14:paraId="5F6EECFF" w14:textId="77777777" w:rsidR="006C4E6F" w:rsidRDefault="006C4E6F">
      <w:pPr>
        <w:jc w:val="center"/>
        <w:rPr>
          <w:sz w:val="26"/>
        </w:rPr>
      </w:pPr>
    </w:p>
    <w:p w14:paraId="3D86D4CB" w14:textId="77777777" w:rsidR="006C4E6F" w:rsidRDefault="00000000">
      <w:pPr>
        <w:ind w:firstLine="720"/>
        <w:jc w:val="both"/>
        <w:rPr>
          <w:b/>
          <w:bCs/>
          <w:sz w:val="26"/>
          <w:lang w:val="en-US"/>
        </w:rPr>
      </w:pPr>
      <w:r>
        <w:rPr>
          <w:b/>
          <w:bCs/>
          <w:sz w:val="26"/>
          <w:lang w:val="en-US"/>
        </w:rPr>
        <w:t xml:space="preserve"> 3.4 Phan Thanh Tú</w:t>
      </w:r>
    </w:p>
    <w:p w14:paraId="789E47A2" w14:textId="77777777" w:rsidR="006C4E6F" w:rsidRDefault="006C4E6F">
      <w:pPr>
        <w:ind w:firstLine="720"/>
        <w:jc w:val="both"/>
        <w:rPr>
          <w:b/>
          <w:bCs/>
          <w:sz w:val="26"/>
          <w:lang w:val="en-US"/>
        </w:rPr>
      </w:pPr>
    </w:p>
    <w:p w14:paraId="6B2F1486" w14:textId="77777777" w:rsidR="006C4E6F" w:rsidRDefault="00000000">
      <w:pPr>
        <w:ind w:firstLine="720"/>
        <w:jc w:val="both"/>
        <w:rPr>
          <w:sz w:val="26"/>
          <w:lang w:val="en-US"/>
        </w:rPr>
      </w:pPr>
      <w:r>
        <w:rPr>
          <w:sz w:val="26"/>
          <w:lang w:val="en-US"/>
        </w:rPr>
        <w:t>a,Đánh giá css</w:t>
      </w:r>
    </w:p>
    <w:p w14:paraId="0833507E" w14:textId="77777777" w:rsidR="006C4E6F" w:rsidRDefault="00000000">
      <w:pPr>
        <w:ind w:firstLine="720"/>
        <w:jc w:val="both"/>
        <w:rPr>
          <w:sz w:val="26"/>
          <w:lang w:val="en-US"/>
        </w:rPr>
      </w:pPr>
      <w:r>
        <w:rPr>
          <w:sz w:val="26"/>
          <w:lang w:val="en-US"/>
        </w:rPr>
        <w:t>Trang web sử dụng css tự thiết kế</w:t>
      </w:r>
    </w:p>
    <w:p w14:paraId="33A3B655" w14:textId="77777777" w:rsidR="006C4E6F" w:rsidRDefault="00000000">
      <w:pPr>
        <w:ind w:firstLine="720"/>
        <w:jc w:val="both"/>
        <w:rPr>
          <w:sz w:val="26"/>
          <w:lang w:val="en-US"/>
        </w:rPr>
      </w:pPr>
      <w:r>
        <w:rPr>
          <w:sz w:val="26"/>
          <w:lang w:val="en-US"/>
        </w:rPr>
        <w:t xml:space="preserve">b,Đánh giá thiết kế </w:t>
      </w:r>
    </w:p>
    <w:p w14:paraId="2A96BC70" w14:textId="77777777" w:rsidR="006C4E6F" w:rsidRDefault="006C4E6F">
      <w:pPr>
        <w:ind w:firstLine="720"/>
        <w:jc w:val="both"/>
        <w:rPr>
          <w:sz w:val="26"/>
          <w:lang w:val="en-US"/>
        </w:rPr>
      </w:pPr>
    </w:p>
    <w:p w14:paraId="73C7DB31" w14:textId="77777777" w:rsidR="006C4E6F" w:rsidRDefault="00000000">
      <w:pPr>
        <w:ind w:firstLine="720"/>
        <w:jc w:val="both"/>
        <w:rPr>
          <w:sz w:val="26"/>
          <w:lang w:val="en-US"/>
        </w:rPr>
      </w:pPr>
      <w:r>
        <w:rPr>
          <w:sz w:val="26"/>
          <w:lang w:val="en-US"/>
        </w:rPr>
        <w:t>Web có đầy đủ các thành phần layout, các phần được bố trị có trật tự</w:t>
      </w:r>
    </w:p>
    <w:p w14:paraId="5530E414" w14:textId="77777777" w:rsidR="006C4E6F" w:rsidRDefault="006C4E6F">
      <w:pPr>
        <w:jc w:val="both"/>
        <w:rPr>
          <w:sz w:val="26"/>
          <w:lang w:val="en-US"/>
        </w:rPr>
      </w:pPr>
    </w:p>
    <w:tbl>
      <w:tblPr>
        <w:tblW w:w="0" w:type="auto"/>
        <w:tblInd w:w="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389"/>
        <w:gridCol w:w="4394"/>
      </w:tblGrid>
      <w:tr w:rsidR="006C4E6F" w14:paraId="25CD4EB7" w14:textId="77777777">
        <w:trPr>
          <w:trHeight w:val="388"/>
        </w:trPr>
        <w:tc>
          <w:tcPr>
            <w:tcW w:w="4389" w:type="dxa"/>
          </w:tcPr>
          <w:p w14:paraId="4FAAC814" w14:textId="77777777" w:rsidR="006C4E6F" w:rsidRDefault="006C4E6F">
            <w:pPr>
              <w:pStyle w:val="TableParagraph"/>
              <w:rPr>
                <w:sz w:val="24"/>
              </w:rPr>
            </w:pPr>
          </w:p>
        </w:tc>
        <w:tc>
          <w:tcPr>
            <w:tcW w:w="4394" w:type="dxa"/>
          </w:tcPr>
          <w:p w14:paraId="65CA87EC" w14:textId="77777777" w:rsidR="006C4E6F" w:rsidRDefault="00000000">
            <w:pPr>
              <w:pStyle w:val="TableParagraph"/>
              <w:spacing w:before="2"/>
              <w:ind w:left="1885" w:right="1881"/>
              <w:jc w:val="center"/>
              <w:rPr>
                <w:sz w:val="26"/>
              </w:rPr>
            </w:pPr>
            <w:r>
              <w:rPr>
                <w:sz w:val="26"/>
              </w:rPr>
              <w:t>Điểm</w:t>
            </w:r>
          </w:p>
        </w:tc>
      </w:tr>
      <w:tr w:rsidR="006C4E6F" w14:paraId="48A62152" w14:textId="77777777">
        <w:trPr>
          <w:trHeight w:val="388"/>
        </w:trPr>
        <w:tc>
          <w:tcPr>
            <w:tcW w:w="4389" w:type="dxa"/>
          </w:tcPr>
          <w:p w14:paraId="50517E1F" w14:textId="77777777" w:rsidR="006C4E6F" w:rsidRDefault="00000000">
            <w:pPr>
              <w:pStyle w:val="TableParagraph"/>
              <w:spacing w:before="2"/>
              <w:ind w:left="1746" w:right="1732"/>
              <w:jc w:val="center"/>
              <w:rPr>
                <w:sz w:val="26"/>
              </w:rPr>
            </w:pPr>
            <w:r>
              <w:rPr>
                <w:sz w:val="26"/>
              </w:rPr>
              <w:t>HTML</w:t>
            </w:r>
          </w:p>
        </w:tc>
        <w:tc>
          <w:tcPr>
            <w:tcW w:w="4394" w:type="dxa"/>
          </w:tcPr>
          <w:p w14:paraId="61605B94" w14:textId="77777777" w:rsidR="006C4E6F" w:rsidRDefault="00000000">
            <w:pPr>
              <w:pStyle w:val="TableParagraph"/>
              <w:spacing w:before="2"/>
              <w:ind w:left="9"/>
              <w:jc w:val="center"/>
              <w:rPr>
                <w:sz w:val="26"/>
                <w:lang w:val="en-US"/>
              </w:rPr>
            </w:pPr>
            <w:r>
              <w:rPr>
                <w:sz w:val="26"/>
                <w:lang w:val="en-US"/>
              </w:rPr>
              <w:t>0</w:t>
            </w:r>
          </w:p>
        </w:tc>
      </w:tr>
      <w:tr w:rsidR="006C4E6F" w14:paraId="407691A0" w14:textId="77777777">
        <w:trPr>
          <w:trHeight w:val="388"/>
        </w:trPr>
        <w:tc>
          <w:tcPr>
            <w:tcW w:w="4389" w:type="dxa"/>
          </w:tcPr>
          <w:p w14:paraId="2859177D" w14:textId="77777777" w:rsidR="006C4E6F" w:rsidRDefault="00000000">
            <w:pPr>
              <w:pStyle w:val="TableParagraph"/>
              <w:spacing w:before="2"/>
              <w:ind w:left="1741" w:right="1732"/>
              <w:jc w:val="center"/>
              <w:rPr>
                <w:sz w:val="26"/>
              </w:rPr>
            </w:pPr>
            <w:r>
              <w:rPr>
                <w:sz w:val="26"/>
              </w:rPr>
              <w:t>CSS</w:t>
            </w:r>
          </w:p>
        </w:tc>
        <w:tc>
          <w:tcPr>
            <w:tcW w:w="4394" w:type="dxa"/>
          </w:tcPr>
          <w:p w14:paraId="7CE6E1EF" w14:textId="77777777" w:rsidR="006C4E6F" w:rsidRDefault="00000000">
            <w:pPr>
              <w:pStyle w:val="TableParagraph"/>
              <w:spacing w:before="2"/>
              <w:ind w:left="9"/>
              <w:jc w:val="center"/>
              <w:rPr>
                <w:sz w:val="26"/>
                <w:lang w:val="en-US"/>
              </w:rPr>
            </w:pPr>
            <w:r>
              <w:rPr>
                <w:sz w:val="26"/>
                <w:lang w:val="en-US"/>
              </w:rPr>
              <w:t>2</w:t>
            </w:r>
          </w:p>
        </w:tc>
      </w:tr>
      <w:tr w:rsidR="006C4E6F" w14:paraId="27CDED5D" w14:textId="77777777">
        <w:trPr>
          <w:trHeight w:val="388"/>
        </w:trPr>
        <w:tc>
          <w:tcPr>
            <w:tcW w:w="4389" w:type="dxa"/>
          </w:tcPr>
          <w:p w14:paraId="1FBD6E16" w14:textId="77777777" w:rsidR="006C4E6F" w:rsidRDefault="00000000">
            <w:pPr>
              <w:pStyle w:val="TableParagraph"/>
              <w:spacing w:before="2"/>
              <w:ind w:left="1746" w:right="1732"/>
              <w:jc w:val="center"/>
              <w:rPr>
                <w:sz w:val="26"/>
              </w:rPr>
            </w:pPr>
            <w:r>
              <w:rPr>
                <w:sz w:val="26"/>
              </w:rPr>
              <w:t>Thiết kế</w:t>
            </w:r>
          </w:p>
        </w:tc>
        <w:tc>
          <w:tcPr>
            <w:tcW w:w="4394" w:type="dxa"/>
          </w:tcPr>
          <w:p w14:paraId="4134F5FE" w14:textId="77777777" w:rsidR="006C4E6F" w:rsidRDefault="00000000">
            <w:pPr>
              <w:pStyle w:val="TableParagraph"/>
              <w:spacing w:before="2"/>
              <w:ind w:left="1885" w:right="1881"/>
              <w:jc w:val="center"/>
              <w:rPr>
                <w:sz w:val="26"/>
              </w:rPr>
            </w:pPr>
            <w:r>
              <w:rPr>
                <w:sz w:val="26"/>
              </w:rPr>
              <w:t>1.5</w:t>
            </w:r>
          </w:p>
        </w:tc>
      </w:tr>
    </w:tbl>
    <w:p w14:paraId="2217C554" w14:textId="77777777" w:rsidR="006C4E6F" w:rsidRDefault="006C4E6F">
      <w:pPr>
        <w:jc w:val="both"/>
        <w:rPr>
          <w:sz w:val="26"/>
          <w:lang w:val="en-US"/>
        </w:rPr>
        <w:sectPr w:rsidR="006C4E6F">
          <w:pgSz w:w="11910" w:h="16840"/>
          <w:pgMar w:top="1500" w:right="860" w:bottom="1600" w:left="660" w:header="1220" w:footer="1410" w:gutter="0"/>
          <w:cols w:space="720"/>
        </w:sectPr>
      </w:pPr>
    </w:p>
    <w:p w14:paraId="04F9F85E" w14:textId="77777777" w:rsidR="006C4E6F" w:rsidRDefault="006C4E6F">
      <w:pPr>
        <w:pStyle w:val="BodyText"/>
        <w:spacing w:before="5"/>
        <w:rPr>
          <w:sz w:val="16"/>
        </w:rPr>
      </w:pPr>
    </w:p>
    <w:p w14:paraId="04B9E141" w14:textId="77777777" w:rsidR="006C4E6F" w:rsidRDefault="00000000">
      <w:pPr>
        <w:pStyle w:val="Heading2"/>
        <w:ind w:right="1650"/>
      </w:pPr>
      <w:bookmarkStart w:id="12" w:name="_bookmark12"/>
      <w:bookmarkEnd w:id="12"/>
      <w:r>
        <w:t>Bảng tổng hợp các thành viên và điểm tự đánh giá</w:t>
      </w:r>
    </w:p>
    <w:p w14:paraId="6A032971" w14:textId="77777777" w:rsidR="006C4E6F" w:rsidRDefault="006C4E6F">
      <w:pPr>
        <w:pStyle w:val="BodyText"/>
        <w:rPr>
          <w:b/>
          <w:sz w:val="20"/>
        </w:rPr>
      </w:pPr>
    </w:p>
    <w:tbl>
      <w:tblPr>
        <w:tblpPr w:leftFromText="180" w:rightFromText="180" w:vertAnchor="text" w:horzAnchor="page" w:tblpX="293" w:tblpY="46"/>
        <w:tblOverlap w:val="never"/>
        <w:tblW w:w="10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97"/>
        <w:gridCol w:w="1160"/>
        <w:gridCol w:w="1485"/>
        <w:gridCol w:w="1000"/>
        <w:gridCol w:w="1243"/>
        <w:gridCol w:w="1115"/>
        <w:gridCol w:w="1361"/>
        <w:gridCol w:w="1471"/>
      </w:tblGrid>
      <w:tr w:rsidR="006C4E6F" w14:paraId="1A706760" w14:textId="77777777">
        <w:trPr>
          <w:trHeight w:val="705"/>
        </w:trPr>
        <w:tc>
          <w:tcPr>
            <w:tcW w:w="1497" w:type="dxa"/>
          </w:tcPr>
          <w:p w14:paraId="1659C20C" w14:textId="77777777" w:rsidR="006C4E6F" w:rsidRDefault="00000000">
            <w:pPr>
              <w:pStyle w:val="TableParagraph"/>
              <w:spacing w:before="2"/>
              <w:ind w:left="176" w:right="167"/>
              <w:jc w:val="center"/>
              <w:rPr>
                <w:b/>
                <w:sz w:val="26"/>
              </w:rPr>
            </w:pPr>
            <w:r>
              <w:rPr>
                <w:b/>
                <w:sz w:val="26"/>
              </w:rPr>
              <w:t>Họ và</w:t>
            </w:r>
          </w:p>
          <w:p w14:paraId="0C7612B7" w14:textId="77777777" w:rsidR="006C4E6F" w:rsidRDefault="00000000">
            <w:pPr>
              <w:pStyle w:val="TableParagraph"/>
              <w:spacing w:before="89"/>
              <w:ind w:left="176" w:right="162"/>
              <w:jc w:val="center"/>
              <w:rPr>
                <w:b/>
                <w:sz w:val="26"/>
              </w:rPr>
            </w:pPr>
            <w:r>
              <w:rPr>
                <w:b/>
                <w:sz w:val="26"/>
              </w:rPr>
              <w:t>tên</w:t>
            </w:r>
          </w:p>
        </w:tc>
        <w:tc>
          <w:tcPr>
            <w:tcW w:w="1160" w:type="dxa"/>
          </w:tcPr>
          <w:p w14:paraId="28B8AD7B" w14:textId="77777777" w:rsidR="006C4E6F" w:rsidRDefault="00000000">
            <w:pPr>
              <w:pStyle w:val="TableParagraph"/>
              <w:spacing w:before="2"/>
              <w:ind w:left="90" w:right="82"/>
              <w:jc w:val="center"/>
              <w:rPr>
                <w:b/>
                <w:sz w:val="26"/>
              </w:rPr>
            </w:pPr>
            <w:r>
              <w:rPr>
                <w:b/>
                <w:sz w:val="26"/>
              </w:rPr>
              <w:t>Nhiệm</w:t>
            </w:r>
          </w:p>
          <w:p w14:paraId="4FE40799" w14:textId="77777777" w:rsidR="006C4E6F" w:rsidRDefault="00000000">
            <w:pPr>
              <w:pStyle w:val="TableParagraph"/>
              <w:spacing w:before="89"/>
              <w:ind w:left="90" w:right="81"/>
              <w:jc w:val="center"/>
              <w:rPr>
                <w:b/>
                <w:sz w:val="26"/>
              </w:rPr>
            </w:pPr>
            <w:r>
              <w:rPr>
                <w:b/>
                <w:sz w:val="26"/>
              </w:rPr>
              <w:t>vụ</w:t>
            </w:r>
          </w:p>
        </w:tc>
        <w:tc>
          <w:tcPr>
            <w:tcW w:w="1485" w:type="dxa"/>
          </w:tcPr>
          <w:p w14:paraId="7A045018" w14:textId="77777777" w:rsidR="006C4E6F" w:rsidRDefault="00000000">
            <w:pPr>
              <w:pStyle w:val="TableParagraph"/>
              <w:spacing w:before="198"/>
              <w:ind w:left="323" w:right="319"/>
              <w:jc w:val="center"/>
              <w:rPr>
                <w:b/>
                <w:sz w:val="26"/>
              </w:rPr>
            </w:pPr>
            <w:r>
              <w:rPr>
                <w:b/>
                <w:sz w:val="26"/>
              </w:rPr>
              <w:t>HTML</w:t>
            </w:r>
          </w:p>
        </w:tc>
        <w:tc>
          <w:tcPr>
            <w:tcW w:w="1000" w:type="dxa"/>
          </w:tcPr>
          <w:p w14:paraId="1281AEEB" w14:textId="77777777" w:rsidR="006C4E6F" w:rsidRDefault="00000000">
            <w:pPr>
              <w:pStyle w:val="TableParagraph"/>
              <w:spacing w:before="198"/>
              <w:ind w:left="323" w:right="317"/>
              <w:jc w:val="center"/>
              <w:rPr>
                <w:b/>
                <w:sz w:val="26"/>
              </w:rPr>
            </w:pPr>
            <w:r>
              <w:rPr>
                <w:b/>
                <w:sz w:val="26"/>
              </w:rPr>
              <w:t>CSS</w:t>
            </w:r>
          </w:p>
        </w:tc>
        <w:tc>
          <w:tcPr>
            <w:tcW w:w="1243" w:type="dxa"/>
          </w:tcPr>
          <w:p w14:paraId="14202D23" w14:textId="77777777" w:rsidR="006C4E6F" w:rsidRDefault="00000000">
            <w:pPr>
              <w:pStyle w:val="TableParagraph"/>
              <w:spacing w:before="198"/>
              <w:ind w:left="402" w:right="390"/>
              <w:jc w:val="center"/>
              <w:rPr>
                <w:b/>
                <w:sz w:val="26"/>
              </w:rPr>
            </w:pPr>
            <w:r>
              <w:rPr>
                <w:b/>
                <w:sz w:val="26"/>
              </w:rPr>
              <w:t>Thiết kế</w:t>
            </w:r>
          </w:p>
        </w:tc>
        <w:tc>
          <w:tcPr>
            <w:tcW w:w="1115" w:type="dxa"/>
          </w:tcPr>
          <w:p w14:paraId="3170614C" w14:textId="77777777" w:rsidR="006C4E6F" w:rsidRDefault="00000000">
            <w:pPr>
              <w:pStyle w:val="TableParagraph"/>
              <w:spacing w:before="198"/>
              <w:ind w:left="402" w:right="390"/>
              <w:jc w:val="center"/>
              <w:rPr>
                <w:b/>
                <w:sz w:val="26"/>
                <w:lang w:val="en-US"/>
              </w:rPr>
            </w:pPr>
            <w:r>
              <w:rPr>
                <w:b/>
                <w:sz w:val="26"/>
                <w:lang w:val="en-US"/>
              </w:rPr>
              <w:t>JS</w:t>
            </w:r>
          </w:p>
        </w:tc>
        <w:tc>
          <w:tcPr>
            <w:tcW w:w="1361" w:type="dxa"/>
          </w:tcPr>
          <w:p w14:paraId="3F516252" w14:textId="77777777" w:rsidR="006C4E6F" w:rsidRDefault="00000000">
            <w:pPr>
              <w:pStyle w:val="TableParagraph"/>
              <w:spacing w:before="198"/>
              <w:ind w:left="402" w:right="390"/>
              <w:jc w:val="center"/>
              <w:rPr>
                <w:b/>
                <w:sz w:val="26"/>
                <w:lang w:val="en-US"/>
              </w:rPr>
            </w:pPr>
            <w:r>
              <w:rPr>
                <w:b/>
                <w:sz w:val="26"/>
                <w:lang w:val="en-US"/>
              </w:rPr>
              <w:t>PHP</w:t>
            </w:r>
          </w:p>
        </w:tc>
        <w:tc>
          <w:tcPr>
            <w:tcW w:w="1471" w:type="dxa"/>
          </w:tcPr>
          <w:p w14:paraId="3035C918" w14:textId="77777777" w:rsidR="006C4E6F" w:rsidRDefault="00000000">
            <w:pPr>
              <w:pStyle w:val="TableParagraph"/>
              <w:spacing w:before="89"/>
              <w:ind w:left="179" w:right="168"/>
              <w:jc w:val="center"/>
              <w:rPr>
                <w:b/>
                <w:sz w:val="26"/>
                <w:lang w:val="en-US"/>
              </w:rPr>
            </w:pPr>
            <w:r>
              <w:rPr>
                <w:b/>
                <w:sz w:val="26"/>
                <w:lang w:val="en-US"/>
              </w:rPr>
              <w:t>TỔNG</w:t>
            </w:r>
          </w:p>
        </w:tc>
      </w:tr>
      <w:tr w:rsidR="006C4E6F" w14:paraId="140C15C5" w14:textId="77777777">
        <w:trPr>
          <w:trHeight w:val="1019"/>
        </w:trPr>
        <w:tc>
          <w:tcPr>
            <w:tcW w:w="1497" w:type="dxa"/>
            <w:vMerge w:val="restart"/>
          </w:tcPr>
          <w:p w14:paraId="653A968E" w14:textId="77777777" w:rsidR="006C4E6F" w:rsidRDefault="006C4E6F">
            <w:pPr>
              <w:pStyle w:val="TableParagraph"/>
              <w:rPr>
                <w:b/>
                <w:sz w:val="28"/>
              </w:rPr>
            </w:pPr>
          </w:p>
          <w:p w14:paraId="13AEA6C5" w14:textId="77777777" w:rsidR="006C4E6F" w:rsidRDefault="006C4E6F">
            <w:pPr>
              <w:pStyle w:val="TableParagraph"/>
              <w:spacing w:before="6"/>
              <w:rPr>
                <w:b/>
                <w:sz w:val="38"/>
              </w:rPr>
            </w:pPr>
          </w:p>
          <w:p w14:paraId="2E409D99" w14:textId="77777777" w:rsidR="006C4E6F" w:rsidRDefault="00000000">
            <w:pPr>
              <w:pStyle w:val="TableParagraph"/>
              <w:spacing w:line="312" w:lineRule="auto"/>
              <w:ind w:left="119" w:right="109" w:firstLine="5"/>
              <w:jc w:val="center"/>
              <w:rPr>
                <w:sz w:val="26"/>
                <w:lang w:val="en-US"/>
              </w:rPr>
            </w:pPr>
            <w:r>
              <w:rPr>
                <w:sz w:val="26"/>
                <w:lang w:val="en-US"/>
              </w:rPr>
              <w:t>Nguyễn Đình Tráng</w:t>
            </w:r>
          </w:p>
        </w:tc>
        <w:tc>
          <w:tcPr>
            <w:tcW w:w="1160" w:type="dxa"/>
            <w:vMerge w:val="restart"/>
          </w:tcPr>
          <w:p w14:paraId="7FEABBBD" w14:textId="77777777" w:rsidR="006C4E6F" w:rsidRDefault="00000000">
            <w:pPr>
              <w:pStyle w:val="TableParagraph"/>
              <w:spacing w:before="184" w:line="312" w:lineRule="auto"/>
              <w:ind w:left="263" w:right="253" w:firstLine="48"/>
              <w:jc w:val="both"/>
              <w:rPr>
                <w:sz w:val="26"/>
              </w:rPr>
            </w:pPr>
            <w:r>
              <w:rPr>
                <w:sz w:val="26"/>
              </w:rPr>
              <w:t>Xây dựng trang web nghe nhạc</w:t>
            </w:r>
          </w:p>
        </w:tc>
        <w:tc>
          <w:tcPr>
            <w:tcW w:w="1485" w:type="dxa"/>
          </w:tcPr>
          <w:p w14:paraId="6B313499" w14:textId="77777777" w:rsidR="006C4E6F" w:rsidRDefault="006C4E6F">
            <w:pPr>
              <w:pStyle w:val="TableParagraph"/>
              <w:spacing w:before="3"/>
              <w:rPr>
                <w:b/>
                <w:sz w:val="32"/>
              </w:rPr>
            </w:pPr>
          </w:p>
          <w:p w14:paraId="59BBC3FF" w14:textId="77777777" w:rsidR="006C4E6F" w:rsidRDefault="00000000">
            <w:pPr>
              <w:pStyle w:val="TableParagraph"/>
              <w:ind w:left="5"/>
              <w:jc w:val="center"/>
              <w:rPr>
                <w:sz w:val="26"/>
              </w:rPr>
            </w:pPr>
            <w:r>
              <w:rPr>
                <w:w w:val="99"/>
                <w:sz w:val="26"/>
              </w:rPr>
              <w:t>2</w:t>
            </w:r>
          </w:p>
        </w:tc>
        <w:tc>
          <w:tcPr>
            <w:tcW w:w="1000" w:type="dxa"/>
          </w:tcPr>
          <w:p w14:paraId="135AF591" w14:textId="77777777" w:rsidR="006C4E6F" w:rsidRDefault="006C4E6F">
            <w:pPr>
              <w:pStyle w:val="TableParagraph"/>
              <w:spacing w:before="3"/>
              <w:rPr>
                <w:b/>
                <w:sz w:val="32"/>
              </w:rPr>
            </w:pPr>
          </w:p>
          <w:p w14:paraId="238B6CAE" w14:textId="77777777" w:rsidR="006C4E6F" w:rsidRDefault="00000000">
            <w:pPr>
              <w:pStyle w:val="TableParagraph"/>
              <w:ind w:left="6"/>
              <w:jc w:val="center"/>
              <w:rPr>
                <w:sz w:val="26"/>
              </w:rPr>
            </w:pPr>
            <w:r>
              <w:rPr>
                <w:w w:val="99"/>
                <w:sz w:val="26"/>
              </w:rPr>
              <w:t>2</w:t>
            </w:r>
          </w:p>
        </w:tc>
        <w:tc>
          <w:tcPr>
            <w:tcW w:w="1243" w:type="dxa"/>
          </w:tcPr>
          <w:p w14:paraId="36D5211C" w14:textId="77777777" w:rsidR="006C4E6F" w:rsidRDefault="006C4E6F">
            <w:pPr>
              <w:pStyle w:val="TableParagraph"/>
              <w:spacing w:before="3"/>
              <w:rPr>
                <w:b/>
                <w:sz w:val="32"/>
              </w:rPr>
            </w:pPr>
          </w:p>
          <w:p w14:paraId="2963F71B" w14:textId="77777777" w:rsidR="006C4E6F" w:rsidRDefault="00000000">
            <w:pPr>
              <w:pStyle w:val="TableParagraph"/>
              <w:ind w:left="400" w:right="390"/>
              <w:jc w:val="center"/>
              <w:rPr>
                <w:sz w:val="26"/>
              </w:rPr>
            </w:pPr>
            <w:r>
              <w:rPr>
                <w:sz w:val="26"/>
              </w:rPr>
              <w:t>1.5</w:t>
            </w:r>
          </w:p>
        </w:tc>
        <w:tc>
          <w:tcPr>
            <w:tcW w:w="1115" w:type="dxa"/>
          </w:tcPr>
          <w:p w14:paraId="7B0B88AB" w14:textId="77777777" w:rsidR="006C4E6F" w:rsidRDefault="006C4E6F">
            <w:pPr>
              <w:pStyle w:val="TableParagraph"/>
              <w:ind w:left="400" w:right="390"/>
              <w:jc w:val="center"/>
              <w:rPr>
                <w:sz w:val="26"/>
              </w:rPr>
            </w:pPr>
          </w:p>
        </w:tc>
        <w:tc>
          <w:tcPr>
            <w:tcW w:w="1361" w:type="dxa"/>
          </w:tcPr>
          <w:p w14:paraId="0486FB5D" w14:textId="77777777" w:rsidR="006C4E6F" w:rsidRDefault="006C4E6F">
            <w:pPr>
              <w:pStyle w:val="TableParagraph"/>
              <w:ind w:left="400" w:right="390"/>
              <w:jc w:val="center"/>
              <w:rPr>
                <w:sz w:val="26"/>
              </w:rPr>
            </w:pPr>
          </w:p>
        </w:tc>
        <w:tc>
          <w:tcPr>
            <w:tcW w:w="1471" w:type="dxa"/>
            <w:vMerge w:val="restart"/>
          </w:tcPr>
          <w:p w14:paraId="4965E059" w14:textId="77777777" w:rsidR="006C4E6F" w:rsidRDefault="006C4E6F">
            <w:pPr>
              <w:pStyle w:val="TableParagraph"/>
              <w:rPr>
                <w:b/>
                <w:sz w:val="28"/>
              </w:rPr>
            </w:pPr>
          </w:p>
          <w:p w14:paraId="645C8DB2" w14:textId="77777777" w:rsidR="006C4E6F" w:rsidRDefault="006C4E6F">
            <w:pPr>
              <w:pStyle w:val="TableParagraph"/>
              <w:rPr>
                <w:b/>
                <w:sz w:val="28"/>
              </w:rPr>
            </w:pPr>
          </w:p>
          <w:p w14:paraId="4DB4DDEC" w14:textId="77777777" w:rsidR="006C4E6F" w:rsidRDefault="006C4E6F">
            <w:pPr>
              <w:pStyle w:val="TableParagraph"/>
              <w:rPr>
                <w:b/>
                <w:sz w:val="28"/>
              </w:rPr>
            </w:pPr>
          </w:p>
          <w:p w14:paraId="2EB29508" w14:textId="77777777" w:rsidR="006C4E6F" w:rsidRDefault="00000000">
            <w:pPr>
              <w:pStyle w:val="TableParagraph"/>
              <w:spacing w:before="188"/>
              <w:ind w:left="182" w:right="164"/>
              <w:jc w:val="center"/>
              <w:rPr>
                <w:sz w:val="26"/>
              </w:rPr>
            </w:pPr>
            <w:r>
              <w:rPr>
                <w:sz w:val="26"/>
              </w:rPr>
              <w:t>5.5</w:t>
            </w:r>
          </w:p>
        </w:tc>
      </w:tr>
      <w:tr w:rsidR="006C4E6F" w14:paraId="6E682078" w14:textId="77777777">
        <w:trPr>
          <w:trHeight w:val="1393"/>
        </w:trPr>
        <w:tc>
          <w:tcPr>
            <w:tcW w:w="1497" w:type="dxa"/>
            <w:vMerge/>
            <w:tcBorders>
              <w:top w:val="nil"/>
            </w:tcBorders>
          </w:tcPr>
          <w:p w14:paraId="2EABF372" w14:textId="77777777" w:rsidR="006C4E6F" w:rsidRDefault="006C4E6F">
            <w:pPr>
              <w:rPr>
                <w:sz w:val="2"/>
                <w:szCs w:val="2"/>
              </w:rPr>
            </w:pPr>
          </w:p>
        </w:tc>
        <w:tc>
          <w:tcPr>
            <w:tcW w:w="1160" w:type="dxa"/>
            <w:vMerge/>
            <w:tcBorders>
              <w:top w:val="nil"/>
            </w:tcBorders>
          </w:tcPr>
          <w:p w14:paraId="15A71DD4" w14:textId="77777777" w:rsidR="006C4E6F" w:rsidRDefault="006C4E6F">
            <w:pPr>
              <w:rPr>
                <w:sz w:val="2"/>
                <w:szCs w:val="2"/>
              </w:rPr>
            </w:pPr>
          </w:p>
        </w:tc>
        <w:tc>
          <w:tcPr>
            <w:tcW w:w="1485" w:type="dxa"/>
          </w:tcPr>
          <w:p w14:paraId="47301772" w14:textId="77777777" w:rsidR="006C4E6F" w:rsidRDefault="00000000">
            <w:pPr>
              <w:pStyle w:val="TableParagraph"/>
              <w:spacing w:before="2"/>
              <w:ind w:left="57"/>
              <w:rPr>
                <w:sz w:val="26"/>
              </w:rPr>
            </w:pPr>
            <w:r>
              <w:rPr>
                <w:sz w:val="26"/>
              </w:rPr>
              <w:t>Vì số thẻ</w:t>
            </w:r>
          </w:p>
          <w:p w14:paraId="1B004A8E" w14:textId="77777777" w:rsidR="006C4E6F" w:rsidRDefault="00000000">
            <w:pPr>
              <w:pStyle w:val="TableParagraph"/>
              <w:spacing w:before="89"/>
              <w:ind w:left="57"/>
              <w:rPr>
                <w:sz w:val="26"/>
              </w:rPr>
            </w:pPr>
            <w:r>
              <w:rPr>
                <w:sz w:val="26"/>
              </w:rPr>
              <w:t>&gt;100 và &gt;15</w:t>
            </w:r>
          </w:p>
          <w:p w14:paraId="7538F0C4" w14:textId="77777777" w:rsidR="006C4E6F" w:rsidRDefault="00000000">
            <w:pPr>
              <w:pStyle w:val="TableParagraph"/>
              <w:spacing w:before="90"/>
              <w:ind w:left="57"/>
              <w:rPr>
                <w:sz w:val="26"/>
              </w:rPr>
            </w:pPr>
            <w:r>
              <w:rPr>
                <w:sz w:val="26"/>
              </w:rPr>
              <w:t>loại thẻ</w:t>
            </w:r>
          </w:p>
        </w:tc>
        <w:tc>
          <w:tcPr>
            <w:tcW w:w="1000" w:type="dxa"/>
          </w:tcPr>
          <w:p w14:paraId="24797E79" w14:textId="77777777" w:rsidR="006C4E6F" w:rsidRDefault="00000000">
            <w:pPr>
              <w:pStyle w:val="TableParagraph"/>
              <w:spacing w:before="2" w:line="312" w:lineRule="auto"/>
              <w:ind w:left="57" w:right="333"/>
              <w:jc w:val="both"/>
              <w:rPr>
                <w:sz w:val="26"/>
              </w:rPr>
            </w:pPr>
            <w:r>
              <w:rPr>
                <w:sz w:val="26"/>
              </w:rPr>
              <w:t xml:space="preserve">Vì tự thiết kế CSS </w:t>
            </w:r>
          </w:p>
          <w:p w14:paraId="63F5B7C1" w14:textId="77777777" w:rsidR="006C4E6F" w:rsidRDefault="006C4E6F">
            <w:pPr>
              <w:pStyle w:val="TableParagraph"/>
              <w:spacing w:before="1"/>
              <w:ind w:left="57"/>
              <w:rPr>
                <w:sz w:val="26"/>
              </w:rPr>
            </w:pPr>
          </w:p>
        </w:tc>
        <w:tc>
          <w:tcPr>
            <w:tcW w:w="1243" w:type="dxa"/>
          </w:tcPr>
          <w:p w14:paraId="6497521C" w14:textId="77777777" w:rsidR="006C4E6F" w:rsidRDefault="00000000">
            <w:pPr>
              <w:pStyle w:val="TableParagraph"/>
              <w:spacing w:before="2" w:line="312" w:lineRule="auto"/>
              <w:ind w:left="58" w:right="150"/>
              <w:jc w:val="both"/>
              <w:rPr>
                <w:sz w:val="26"/>
              </w:rPr>
            </w:pPr>
            <w:r>
              <w:rPr>
                <w:sz w:val="26"/>
              </w:rPr>
              <w:t>Vì có đủ thành phần layout và bố trí hợp lý</w:t>
            </w:r>
          </w:p>
          <w:p w14:paraId="1C35E4B3" w14:textId="77777777" w:rsidR="006C4E6F" w:rsidRDefault="00000000">
            <w:pPr>
              <w:pStyle w:val="TableParagraph"/>
              <w:spacing w:before="1"/>
              <w:ind w:left="58"/>
              <w:jc w:val="both"/>
              <w:rPr>
                <w:sz w:val="26"/>
              </w:rPr>
            </w:pPr>
            <w:r>
              <w:rPr>
                <w:sz w:val="26"/>
              </w:rPr>
              <w:t>các thành phần</w:t>
            </w:r>
          </w:p>
        </w:tc>
        <w:tc>
          <w:tcPr>
            <w:tcW w:w="1115" w:type="dxa"/>
            <w:tcBorders>
              <w:top w:val="nil"/>
            </w:tcBorders>
          </w:tcPr>
          <w:p w14:paraId="5A93696A" w14:textId="77777777" w:rsidR="006C4E6F" w:rsidRDefault="006C4E6F">
            <w:pPr>
              <w:pStyle w:val="TableParagraph"/>
              <w:spacing w:before="1"/>
              <w:ind w:left="58"/>
              <w:jc w:val="both"/>
              <w:rPr>
                <w:sz w:val="26"/>
              </w:rPr>
            </w:pPr>
          </w:p>
        </w:tc>
        <w:tc>
          <w:tcPr>
            <w:tcW w:w="1361" w:type="dxa"/>
            <w:tcBorders>
              <w:top w:val="nil"/>
            </w:tcBorders>
          </w:tcPr>
          <w:p w14:paraId="643FDECC" w14:textId="77777777" w:rsidR="006C4E6F" w:rsidRDefault="006C4E6F">
            <w:pPr>
              <w:pStyle w:val="TableParagraph"/>
              <w:spacing w:before="1"/>
              <w:ind w:left="58"/>
              <w:jc w:val="both"/>
              <w:rPr>
                <w:sz w:val="26"/>
              </w:rPr>
            </w:pPr>
          </w:p>
        </w:tc>
        <w:tc>
          <w:tcPr>
            <w:tcW w:w="1471" w:type="dxa"/>
            <w:vMerge/>
            <w:tcBorders>
              <w:top w:val="nil"/>
            </w:tcBorders>
          </w:tcPr>
          <w:p w14:paraId="01532968" w14:textId="77777777" w:rsidR="006C4E6F" w:rsidRDefault="006C4E6F">
            <w:pPr>
              <w:rPr>
                <w:sz w:val="2"/>
                <w:szCs w:val="2"/>
              </w:rPr>
            </w:pPr>
          </w:p>
        </w:tc>
      </w:tr>
      <w:tr w:rsidR="006C4E6F" w14:paraId="50E48430" w14:textId="77777777">
        <w:trPr>
          <w:trHeight w:val="1100"/>
        </w:trPr>
        <w:tc>
          <w:tcPr>
            <w:tcW w:w="1497" w:type="dxa"/>
            <w:vMerge w:val="restart"/>
          </w:tcPr>
          <w:p w14:paraId="2BB28372" w14:textId="77777777" w:rsidR="006C4E6F" w:rsidRDefault="006C4E6F">
            <w:pPr>
              <w:pStyle w:val="TableParagraph"/>
              <w:rPr>
                <w:b/>
                <w:sz w:val="28"/>
              </w:rPr>
            </w:pPr>
          </w:p>
          <w:p w14:paraId="7A698859" w14:textId="77777777" w:rsidR="006C4E6F" w:rsidRDefault="006C4E6F">
            <w:pPr>
              <w:pStyle w:val="TableParagraph"/>
              <w:rPr>
                <w:b/>
                <w:sz w:val="28"/>
              </w:rPr>
            </w:pPr>
          </w:p>
          <w:p w14:paraId="3DA0B9AA" w14:textId="77777777" w:rsidR="006C4E6F" w:rsidRDefault="00000000">
            <w:pPr>
              <w:pStyle w:val="TableParagraph"/>
              <w:spacing w:before="169" w:line="312" w:lineRule="auto"/>
              <w:ind w:left="273" w:right="52" w:hanging="159"/>
              <w:rPr>
                <w:sz w:val="26"/>
                <w:lang w:val="en-US"/>
              </w:rPr>
            </w:pPr>
            <w:r>
              <w:rPr>
                <w:w w:val="95"/>
                <w:sz w:val="26"/>
                <w:lang w:val="en-US"/>
              </w:rPr>
              <w:t>Trần Đăng Quang</w:t>
            </w:r>
          </w:p>
        </w:tc>
        <w:tc>
          <w:tcPr>
            <w:tcW w:w="1160" w:type="dxa"/>
            <w:vMerge w:val="restart"/>
          </w:tcPr>
          <w:p w14:paraId="59FF87FF" w14:textId="77777777" w:rsidR="006C4E6F" w:rsidRDefault="00000000">
            <w:pPr>
              <w:pStyle w:val="TableParagraph"/>
              <w:spacing w:before="232" w:line="312" w:lineRule="auto"/>
              <w:ind w:left="90" w:right="85"/>
              <w:jc w:val="center"/>
              <w:rPr>
                <w:sz w:val="26"/>
                <w:lang w:val="en-US"/>
              </w:rPr>
            </w:pPr>
            <w:r>
              <w:rPr>
                <w:sz w:val="26"/>
              </w:rPr>
              <w:t xml:space="preserve">Xây dựng web </w:t>
            </w:r>
            <w:r>
              <w:rPr>
                <w:sz w:val="26"/>
                <w:lang w:val="en-US"/>
              </w:rPr>
              <w:t>shop quà tặng, header,</w:t>
            </w:r>
          </w:p>
        </w:tc>
        <w:tc>
          <w:tcPr>
            <w:tcW w:w="1485" w:type="dxa"/>
          </w:tcPr>
          <w:p w14:paraId="3B11284A" w14:textId="77777777" w:rsidR="006C4E6F" w:rsidRDefault="006C4E6F">
            <w:pPr>
              <w:pStyle w:val="TableParagraph"/>
              <w:spacing w:before="5"/>
              <w:rPr>
                <w:b/>
                <w:sz w:val="36"/>
              </w:rPr>
            </w:pPr>
          </w:p>
          <w:p w14:paraId="1C4372E1" w14:textId="77777777" w:rsidR="006C4E6F" w:rsidRDefault="00000000">
            <w:pPr>
              <w:pStyle w:val="TableParagraph"/>
              <w:ind w:left="5"/>
              <w:jc w:val="center"/>
              <w:rPr>
                <w:sz w:val="26"/>
                <w:lang w:val="en-US"/>
              </w:rPr>
            </w:pPr>
            <w:r>
              <w:rPr>
                <w:w w:val="99"/>
                <w:sz w:val="26"/>
                <w:lang w:val="en-US"/>
              </w:rPr>
              <w:t>1.5</w:t>
            </w:r>
          </w:p>
        </w:tc>
        <w:tc>
          <w:tcPr>
            <w:tcW w:w="1000" w:type="dxa"/>
          </w:tcPr>
          <w:p w14:paraId="629AECF7" w14:textId="77777777" w:rsidR="006C4E6F" w:rsidRDefault="006C4E6F">
            <w:pPr>
              <w:pStyle w:val="TableParagraph"/>
              <w:spacing w:before="5"/>
              <w:rPr>
                <w:b/>
                <w:sz w:val="36"/>
              </w:rPr>
            </w:pPr>
          </w:p>
          <w:p w14:paraId="6C81A7A7" w14:textId="77777777" w:rsidR="006C4E6F" w:rsidRDefault="00000000">
            <w:pPr>
              <w:pStyle w:val="TableParagraph"/>
              <w:ind w:left="6"/>
              <w:jc w:val="center"/>
              <w:rPr>
                <w:sz w:val="26"/>
                <w:lang w:val="en-US"/>
              </w:rPr>
            </w:pPr>
            <w:r>
              <w:rPr>
                <w:w w:val="99"/>
                <w:sz w:val="26"/>
                <w:lang w:val="en-US"/>
              </w:rPr>
              <w:t>1</w:t>
            </w:r>
          </w:p>
        </w:tc>
        <w:tc>
          <w:tcPr>
            <w:tcW w:w="1243" w:type="dxa"/>
          </w:tcPr>
          <w:p w14:paraId="4509AF66" w14:textId="77777777" w:rsidR="006C4E6F" w:rsidRDefault="006C4E6F">
            <w:pPr>
              <w:pStyle w:val="TableParagraph"/>
              <w:spacing w:before="5"/>
              <w:rPr>
                <w:b/>
                <w:sz w:val="36"/>
              </w:rPr>
            </w:pPr>
          </w:p>
          <w:p w14:paraId="1F9AAE1A" w14:textId="77777777" w:rsidR="006C4E6F" w:rsidRDefault="00000000">
            <w:pPr>
              <w:pStyle w:val="TableParagraph"/>
              <w:ind w:left="400" w:right="390"/>
              <w:jc w:val="center"/>
              <w:rPr>
                <w:sz w:val="26"/>
                <w:lang w:val="en-US"/>
              </w:rPr>
            </w:pPr>
            <w:r>
              <w:rPr>
                <w:sz w:val="26"/>
                <w:lang w:val="en-US"/>
              </w:rPr>
              <w:t>1.5</w:t>
            </w:r>
          </w:p>
        </w:tc>
        <w:tc>
          <w:tcPr>
            <w:tcW w:w="1115" w:type="dxa"/>
          </w:tcPr>
          <w:p w14:paraId="0C15F151" w14:textId="77777777" w:rsidR="006C4E6F" w:rsidRDefault="006C4E6F">
            <w:pPr>
              <w:pStyle w:val="TableParagraph"/>
              <w:ind w:left="400" w:right="390"/>
              <w:jc w:val="center"/>
              <w:rPr>
                <w:sz w:val="26"/>
                <w:lang w:val="en-US"/>
              </w:rPr>
            </w:pPr>
          </w:p>
        </w:tc>
        <w:tc>
          <w:tcPr>
            <w:tcW w:w="1361" w:type="dxa"/>
          </w:tcPr>
          <w:p w14:paraId="40D76A0C" w14:textId="77777777" w:rsidR="006C4E6F" w:rsidRDefault="006C4E6F">
            <w:pPr>
              <w:pStyle w:val="TableParagraph"/>
              <w:ind w:left="400" w:right="390"/>
              <w:jc w:val="center"/>
              <w:rPr>
                <w:sz w:val="26"/>
                <w:lang w:val="en-US"/>
              </w:rPr>
            </w:pPr>
          </w:p>
        </w:tc>
        <w:tc>
          <w:tcPr>
            <w:tcW w:w="1471" w:type="dxa"/>
            <w:vMerge w:val="restart"/>
          </w:tcPr>
          <w:p w14:paraId="230C1BFD" w14:textId="77777777" w:rsidR="006C4E6F" w:rsidRDefault="006C4E6F">
            <w:pPr>
              <w:pStyle w:val="TableParagraph"/>
              <w:rPr>
                <w:b/>
                <w:sz w:val="28"/>
              </w:rPr>
            </w:pPr>
          </w:p>
          <w:p w14:paraId="229A7348" w14:textId="77777777" w:rsidR="006C4E6F" w:rsidRDefault="006C4E6F">
            <w:pPr>
              <w:pStyle w:val="TableParagraph"/>
              <w:rPr>
                <w:b/>
                <w:sz w:val="28"/>
              </w:rPr>
            </w:pPr>
          </w:p>
          <w:p w14:paraId="1A4557BE" w14:textId="77777777" w:rsidR="006C4E6F" w:rsidRDefault="006C4E6F">
            <w:pPr>
              <w:pStyle w:val="TableParagraph"/>
              <w:rPr>
                <w:b/>
                <w:sz w:val="28"/>
              </w:rPr>
            </w:pPr>
          </w:p>
          <w:p w14:paraId="7143CB8B" w14:textId="77777777" w:rsidR="006C4E6F" w:rsidRDefault="00000000">
            <w:pPr>
              <w:pStyle w:val="TableParagraph"/>
              <w:spacing w:before="236"/>
              <w:ind w:left="182" w:right="164"/>
              <w:jc w:val="center"/>
              <w:rPr>
                <w:sz w:val="26"/>
                <w:lang w:val="en-US"/>
              </w:rPr>
            </w:pPr>
            <w:r>
              <w:rPr>
                <w:sz w:val="26"/>
                <w:lang w:val="en-US"/>
              </w:rPr>
              <w:t>4</w:t>
            </w:r>
          </w:p>
        </w:tc>
      </w:tr>
      <w:tr w:rsidR="006C4E6F" w14:paraId="79F6F6D2" w14:textId="77777777">
        <w:trPr>
          <w:trHeight w:val="1551"/>
        </w:trPr>
        <w:tc>
          <w:tcPr>
            <w:tcW w:w="1497" w:type="dxa"/>
            <w:vMerge/>
            <w:tcBorders>
              <w:top w:val="nil"/>
            </w:tcBorders>
          </w:tcPr>
          <w:p w14:paraId="69B00678" w14:textId="77777777" w:rsidR="006C4E6F" w:rsidRDefault="006C4E6F">
            <w:pPr>
              <w:rPr>
                <w:sz w:val="2"/>
                <w:szCs w:val="2"/>
              </w:rPr>
            </w:pPr>
          </w:p>
        </w:tc>
        <w:tc>
          <w:tcPr>
            <w:tcW w:w="1160" w:type="dxa"/>
            <w:vMerge/>
            <w:tcBorders>
              <w:top w:val="nil"/>
            </w:tcBorders>
          </w:tcPr>
          <w:p w14:paraId="20F50C0D" w14:textId="77777777" w:rsidR="006C4E6F" w:rsidRDefault="006C4E6F">
            <w:pPr>
              <w:rPr>
                <w:sz w:val="2"/>
                <w:szCs w:val="2"/>
              </w:rPr>
            </w:pPr>
          </w:p>
        </w:tc>
        <w:tc>
          <w:tcPr>
            <w:tcW w:w="1485" w:type="dxa"/>
          </w:tcPr>
          <w:p w14:paraId="73DC1C1F" w14:textId="77777777" w:rsidR="006C4E6F" w:rsidRDefault="00000000">
            <w:pPr>
              <w:pStyle w:val="TableParagraph"/>
              <w:spacing w:before="2"/>
              <w:ind w:left="57"/>
              <w:rPr>
                <w:sz w:val="26"/>
              </w:rPr>
            </w:pPr>
            <w:r>
              <w:rPr>
                <w:sz w:val="26"/>
              </w:rPr>
              <w:t>Vì số thẻ</w:t>
            </w:r>
          </w:p>
          <w:p w14:paraId="5E2FC373" w14:textId="77777777" w:rsidR="006C4E6F" w:rsidRDefault="00000000">
            <w:pPr>
              <w:pStyle w:val="TableParagraph"/>
              <w:spacing w:before="90"/>
              <w:ind w:left="57"/>
              <w:rPr>
                <w:sz w:val="26"/>
                <w:lang w:val="en-US"/>
              </w:rPr>
            </w:pPr>
            <w:r>
              <w:rPr>
                <w:sz w:val="26"/>
              </w:rPr>
              <w:t xml:space="preserve">&gt;100 </w:t>
            </w:r>
            <w:r>
              <w:rPr>
                <w:sz w:val="26"/>
                <w:lang w:val="en-US"/>
              </w:rPr>
              <w:t>nhưng &lt;15 loại thẻ</w:t>
            </w:r>
          </w:p>
          <w:p w14:paraId="696A0C16" w14:textId="77777777" w:rsidR="006C4E6F" w:rsidRDefault="006C4E6F">
            <w:pPr>
              <w:pStyle w:val="TableParagraph"/>
              <w:spacing w:before="90"/>
              <w:ind w:left="57"/>
              <w:rPr>
                <w:sz w:val="26"/>
              </w:rPr>
            </w:pPr>
          </w:p>
        </w:tc>
        <w:tc>
          <w:tcPr>
            <w:tcW w:w="1000" w:type="dxa"/>
          </w:tcPr>
          <w:p w14:paraId="245E84C1" w14:textId="77777777" w:rsidR="006C4E6F" w:rsidRDefault="00000000">
            <w:pPr>
              <w:pStyle w:val="TableParagraph"/>
              <w:spacing w:before="2" w:line="312" w:lineRule="auto"/>
              <w:ind w:left="57" w:right="333"/>
              <w:jc w:val="both"/>
              <w:rPr>
                <w:sz w:val="26"/>
              </w:rPr>
            </w:pPr>
            <w:r>
              <w:rPr>
                <w:sz w:val="26"/>
              </w:rPr>
              <w:t xml:space="preserve">Vì tự thiết kế CSS </w:t>
            </w:r>
          </w:p>
          <w:p w14:paraId="5917B501" w14:textId="77777777" w:rsidR="006C4E6F" w:rsidRDefault="006C4E6F">
            <w:pPr>
              <w:pStyle w:val="TableParagraph"/>
              <w:ind w:left="57"/>
              <w:rPr>
                <w:sz w:val="26"/>
              </w:rPr>
            </w:pPr>
          </w:p>
        </w:tc>
        <w:tc>
          <w:tcPr>
            <w:tcW w:w="1243" w:type="dxa"/>
          </w:tcPr>
          <w:p w14:paraId="7D87DFD8" w14:textId="77777777" w:rsidR="006C4E6F" w:rsidRDefault="00000000">
            <w:pPr>
              <w:pStyle w:val="TableParagraph"/>
              <w:spacing w:before="2" w:line="312" w:lineRule="auto"/>
              <w:ind w:left="58" w:right="150"/>
              <w:jc w:val="both"/>
              <w:rPr>
                <w:sz w:val="26"/>
              </w:rPr>
            </w:pPr>
            <w:r>
              <w:rPr>
                <w:sz w:val="26"/>
              </w:rPr>
              <w:t>Vì có đủ thành phần layout và bố trí hợp lý</w:t>
            </w:r>
          </w:p>
          <w:p w14:paraId="60A364AB" w14:textId="77777777" w:rsidR="006C4E6F" w:rsidRDefault="00000000">
            <w:pPr>
              <w:pStyle w:val="TableParagraph"/>
              <w:ind w:left="58"/>
              <w:jc w:val="both"/>
              <w:rPr>
                <w:sz w:val="26"/>
              </w:rPr>
            </w:pPr>
            <w:r>
              <w:rPr>
                <w:sz w:val="26"/>
              </w:rPr>
              <w:t>các thành phần</w:t>
            </w:r>
          </w:p>
        </w:tc>
        <w:tc>
          <w:tcPr>
            <w:tcW w:w="1115" w:type="dxa"/>
            <w:tcBorders>
              <w:top w:val="nil"/>
            </w:tcBorders>
          </w:tcPr>
          <w:p w14:paraId="7759D00E" w14:textId="77777777" w:rsidR="006C4E6F" w:rsidRDefault="006C4E6F">
            <w:pPr>
              <w:pStyle w:val="TableParagraph"/>
              <w:ind w:left="58"/>
              <w:jc w:val="both"/>
              <w:rPr>
                <w:sz w:val="26"/>
              </w:rPr>
            </w:pPr>
          </w:p>
        </w:tc>
        <w:tc>
          <w:tcPr>
            <w:tcW w:w="1361" w:type="dxa"/>
            <w:tcBorders>
              <w:top w:val="nil"/>
            </w:tcBorders>
          </w:tcPr>
          <w:p w14:paraId="4B8FA46B" w14:textId="77777777" w:rsidR="006C4E6F" w:rsidRDefault="006C4E6F">
            <w:pPr>
              <w:pStyle w:val="TableParagraph"/>
              <w:ind w:left="58"/>
              <w:jc w:val="both"/>
              <w:rPr>
                <w:sz w:val="26"/>
              </w:rPr>
            </w:pPr>
          </w:p>
        </w:tc>
        <w:tc>
          <w:tcPr>
            <w:tcW w:w="1471" w:type="dxa"/>
            <w:vMerge/>
            <w:tcBorders>
              <w:top w:val="nil"/>
            </w:tcBorders>
          </w:tcPr>
          <w:p w14:paraId="60A3761C" w14:textId="77777777" w:rsidR="006C4E6F" w:rsidRDefault="006C4E6F">
            <w:pPr>
              <w:rPr>
                <w:sz w:val="2"/>
                <w:szCs w:val="2"/>
              </w:rPr>
            </w:pPr>
          </w:p>
        </w:tc>
      </w:tr>
      <w:tr w:rsidR="006C4E6F" w14:paraId="753A89C3" w14:textId="77777777">
        <w:trPr>
          <w:trHeight w:val="572"/>
        </w:trPr>
        <w:tc>
          <w:tcPr>
            <w:tcW w:w="1497" w:type="dxa"/>
            <w:vMerge w:val="restart"/>
          </w:tcPr>
          <w:p w14:paraId="1267D0A6" w14:textId="77777777" w:rsidR="006C4E6F" w:rsidRDefault="006C4E6F">
            <w:pPr>
              <w:pStyle w:val="TableParagraph"/>
              <w:rPr>
                <w:b/>
                <w:sz w:val="28"/>
              </w:rPr>
            </w:pPr>
          </w:p>
          <w:p w14:paraId="33BC3B9C" w14:textId="77777777" w:rsidR="006C4E6F" w:rsidRDefault="006C4E6F">
            <w:pPr>
              <w:pStyle w:val="TableParagraph"/>
              <w:spacing w:before="1"/>
              <w:rPr>
                <w:b/>
                <w:sz w:val="38"/>
              </w:rPr>
            </w:pPr>
          </w:p>
          <w:p w14:paraId="57479834" w14:textId="77777777" w:rsidR="006C4E6F" w:rsidRDefault="00000000">
            <w:pPr>
              <w:pStyle w:val="TableParagraph"/>
              <w:spacing w:line="312" w:lineRule="auto"/>
              <w:ind w:left="240" w:right="52" w:hanging="159"/>
              <w:rPr>
                <w:sz w:val="26"/>
                <w:lang w:val="en-US"/>
              </w:rPr>
            </w:pPr>
            <w:r>
              <w:rPr>
                <w:sz w:val="26"/>
                <w:lang w:val="en-US"/>
              </w:rPr>
              <w:t>Nguyễn Đức Mạnh</w:t>
            </w:r>
          </w:p>
          <w:p w14:paraId="70A6D622" w14:textId="77777777" w:rsidR="006C4E6F" w:rsidRDefault="006C4E6F">
            <w:pPr>
              <w:pStyle w:val="TableParagraph"/>
              <w:spacing w:line="312" w:lineRule="auto"/>
              <w:ind w:left="240" w:right="52" w:hanging="159"/>
              <w:rPr>
                <w:sz w:val="26"/>
                <w:lang w:val="en-US"/>
              </w:rPr>
            </w:pPr>
          </w:p>
        </w:tc>
        <w:tc>
          <w:tcPr>
            <w:tcW w:w="1160" w:type="dxa"/>
            <w:vMerge w:val="restart"/>
          </w:tcPr>
          <w:p w14:paraId="4B71CEFC" w14:textId="77777777" w:rsidR="006C4E6F" w:rsidRDefault="006C4E6F">
            <w:pPr>
              <w:pStyle w:val="TableParagraph"/>
              <w:spacing w:before="3"/>
              <w:rPr>
                <w:b/>
                <w:sz w:val="32"/>
              </w:rPr>
            </w:pPr>
          </w:p>
          <w:p w14:paraId="681E8478" w14:textId="77777777" w:rsidR="006C4E6F" w:rsidRDefault="00000000">
            <w:pPr>
              <w:pStyle w:val="TableParagraph"/>
              <w:spacing w:before="1" w:line="312" w:lineRule="auto"/>
              <w:ind w:left="57" w:right="46" w:hanging="5"/>
              <w:jc w:val="center"/>
              <w:rPr>
                <w:sz w:val="26"/>
              </w:rPr>
            </w:pPr>
            <w:r>
              <w:rPr>
                <w:sz w:val="26"/>
              </w:rPr>
              <w:t>Xây dựng web xem phim</w:t>
            </w:r>
          </w:p>
        </w:tc>
        <w:tc>
          <w:tcPr>
            <w:tcW w:w="1485" w:type="dxa"/>
          </w:tcPr>
          <w:p w14:paraId="75CCD126" w14:textId="77777777" w:rsidR="006C4E6F" w:rsidRDefault="00000000">
            <w:pPr>
              <w:pStyle w:val="TableParagraph"/>
              <w:spacing w:before="174"/>
              <w:ind w:left="5"/>
              <w:jc w:val="center"/>
              <w:rPr>
                <w:sz w:val="26"/>
              </w:rPr>
            </w:pPr>
            <w:r>
              <w:rPr>
                <w:w w:val="99"/>
                <w:sz w:val="26"/>
              </w:rPr>
              <w:t>2</w:t>
            </w:r>
          </w:p>
        </w:tc>
        <w:tc>
          <w:tcPr>
            <w:tcW w:w="1000" w:type="dxa"/>
          </w:tcPr>
          <w:p w14:paraId="4D808BAD" w14:textId="77777777" w:rsidR="006C4E6F" w:rsidRDefault="00000000">
            <w:pPr>
              <w:pStyle w:val="TableParagraph"/>
              <w:spacing w:before="174"/>
              <w:ind w:left="6"/>
              <w:jc w:val="center"/>
              <w:rPr>
                <w:sz w:val="26"/>
              </w:rPr>
            </w:pPr>
            <w:r>
              <w:rPr>
                <w:w w:val="99"/>
                <w:sz w:val="26"/>
              </w:rPr>
              <w:t>1</w:t>
            </w:r>
          </w:p>
        </w:tc>
        <w:tc>
          <w:tcPr>
            <w:tcW w:w="1243" w:type="dxa"/>
          </w:tcPr>
          <w:p w14:paraId="577B42D7" w14:textId="77777777" w:rsidR="006C4E6F" w:rsidRDefault="00000000">
            <w:pPr>
              <w:pStyle w:val="TableParagraph"/>
              <w:spacing w:before="174"/>
              <w:ind w:left="400" w:right="390"/>
              <w:jc w:val="center"/>
              <w:rPr>
                <w:sz w:val="26"/>
              </w:rPr>
            </w:pPr>
            <w:r>
              <w:rPr>
                <w:sz w:val="26"/>
              </w:rPr>
              <w:t>1.5</w:t>
            </w:r>
          </w:p>
        </w:tc>
        <w:tc>
          <w:tcPr>
            <w:tcW w:w="1115" w:type="dxa"/>
          </w:tcPr>
          <w:p w14:paraId="2EC00786" w14:textId="77777777" w:rsidR="006C4E6F" w:rsidRDefault="006C4E6F">
            <w:pPr>
              <w:pStyle w:val="TableParagraph"/>
              <w:spacing w:before="174"/>
              <w:ind w:left="400" w:right="390"/>
              <w:jc w:val="center"/>
              <w:rPr>
                <w:sz w:val="26"/>
              </w:rPr>
            </w:pPr>
          </w:p>
        </w:tc>
        <w:tc>
          <w:tcPr>
            <w:tcW w:w="1361" w:type="dxa"/>
          </w:tcPr>
          <w:p w14:paraId="17ED7C38" w14:textId="77777777" w:rsidR="006C4E6F" w:rsidRDefault="006C4E6F">
            <w:pPr>
              <w:pStyle w:val="TableParagraph"/>
              <w:spacing w:before="174"/>
              <w:ind w:left="400" w:right="390"/>
              <w:jc w:val="center"/>
              <w:rPr>
                <w:sz w:val="26"/>
              </w:rPr>
            </w:pPr>
          </w:p>
        </w:tc>
        <w:tc>
          <w:tcPr>
            <w:tcW w:w="1471" w:type="dxa"/>
            <w:vMerge w:val="restart"/>
          </w:tcPr>
          <w:p w14:paraId="0CC33056" w14:textId="77777777" w:rsidR="006C4E6F" w:rsidRDefault="006C4E6F">
            <w:pPr>
              <w:pStyle w:val="TableParagraph"/>
              <w:rPr>
                <w:b/>
                <w:sz w:val="28"/>
              </w:rPr>
            </w:pPr>
          </w:p>
          <w:p w14:paraId="37220B5D" w14:textId="77777777" w:rsidR="006C4E6F" w:rsidRDefault="006C4E6F">
            <w:pPr>
              <w:pStyle w:val="TableParagraph"/>
              <w:rPr>
                <w:b/>
                <w:sz w:val="28"/>
              </w:rPr>
            </w:pPr>
          </w:p>
          <w:p w14:paraId="301ACA80" w14:textId="77777777" w:rsidR="006C4E6F" w:rsidRDefault="006C4E6F">
            <w:pPr>
              <w:pStyle w:val="TableParagraph"/>
              <w:spacing w:before="3"/>
              <w:rPr>
                <w:b/>
                <w:sz w:val="27"/>
              </w:rPr>
            </w:pPr>
          </w:p>
          <w:p w14:paraId="0ED75091" w14:textId="77777777" w:rsidR="006C4E6F" w:rsidRDefault="00000000">
            <w:pPr>
              <w:pStyle w:val="TableParagraph"/>
              <w:ind w:left="182" w:right="167"/>
              <w:jc w:val="center"/>
              <w:rPr>
                <w:sz w:val="26"/>
              </w:rPr>
            </w:pPr>
            <w:r>
              <w:rPr>
                <w:sz w:val="26"/>
              </w:rPr>
              <w:t>4.5</w:t>
            </w:r>
          </w:p>
        </w:tc>
      </w:tr>
      <w:tr w:rsidR="006C4E6F" w14:paraId="37AAFD6E" w14:textId="77777777">
        <w:trPr>
          <w:trHeight w:val="1508"/>
        </w:trPr>
        <w:tc>
          <w:tcPr>
            <w:tcW w:w="1497" w:type="dxa"/>
            <w:vMerge/>
            <w:tcBorders>
              <w:top w:val="nil"/>
              <w:bottom w:val="nil"/>
            </w:tcBorders>
          </w:tcPr>
          <w:p w14:paraId="61C3FBCB" w14:textId="77777777" w:rsidR="006C4E6F" w:rsidRDefault="006C4E6F">
            <w:pPr>
              <w:rPr>
                <w:sz w:val="2"/>
                <w:szCs w:val="2"/>
              </w:rPr>
            </w:pPr>
          </w:p>
        </w:tc>
        <w:tc>
          <w:tcPr>
            <w:tcW w:w="1160" w:type="dxa"/>
            <w:vMerge/>
            <w:tcBorders>
              <w:top w:val="nil"/>
              <w:bottom w:val="nil"/>
            </w:tcBorders>
          </w:tcPr>
          <w:p w14:paraId="369F81A0" w14:textId="77777777" w:rsidR="006C4E6F" w:rsidRDefault="006C4E6F">
            <w:pPr>
              <w:rPr>
                <w:sz w:val="2"/>
                <w:szCs w:val="2"/>
              </w:rPr>
            </w:pPr>
          </w:p>
        </w:tc>
        <w:tc>
          <w:tcPr>
            <w:tcW w:w="1485" w:type="dxa"/>
          </w:tcPr>
          <w:p w14:paraId="203C99AA" w14:textId="77777777" w:rsidR="006C4E6F" w:rsidRDefault="00000000">
            <w:pPr>
              <w:pStyle w:val="TableParagraph"/>
              <w:spacing w:before="2"/>
              <w:ind w:left="57"/>
              <w:rPr>
                <w:sz w:val="26"/>
              </w:rPr>
            </w:pPr>
            <w:r>
              <w:rPr>
                <w:sz w:val="26"/>
              </w:rPr>
              <w:t>Vì số thẻ</w:t>
            </w:r>
          </w:p>
          <w:p w14:paraId="4FDFCD9F" w14:textId="77777777" w:rsidR="006C4E6F" w:rsidRDefault="00000000">
            <w:pPr>
              <w:pStyle w:val="TableParagraph"/>
              <w:spacing w:before="89"/>
              <w:ind w:left="57"/>
              <w:rPr>
                <w:sz w:val="26"/>
              </w:rPr>
            </w:pPr>
            <w:r>
              <w:rPr>
                <w:sz w:val="26"/>
              </w:rPr>
              <w:t>&gt;100 và &gt;15</w:t>
            </w:r>
          </w:p>
          <w:p w14:paraId="57E035CF" w14:textId="77777777" w:rsidR="006C4E6F" w:rsidRDefault="00000000">
            <w:pPr>
              <w:pStyle w:val="TableParagraph"/>
              <w:spacing w:before="90"/>
              <w:ind w:left="57"/>
              <w:rPr>
                <w:sz w:val="26"/>
              </w:rPr>
            </w:pPr>
            <w:r>
              <w:rPr>
                <w:sz w:val="26"/>
              </w:rPr>
              <w:t>loại thẻ</w:t>
            </w:r>
          </w:p>
        </w:tc>
        <w:tc>
          <w:tcPr>
            <w:tcW w:w="1000" w:type="dxa"/>
          </w:tcPr>
          <w:p w14:paraId="4F7D395D" w14:textId="77777777" w:rsidR="006C4E6F" w:rsidRDefault="00000000">
            <w:pPr>
              <w:pStyle w:val="TableParagraph"/>
              <w:spacing w:before="2" w:line="312" w:lineRule="auto"/>
              <w:ind w:left="57" w:right="335"/>
              <w:rPr>
                <w:sz w:val="26"/>
              </w:rPr>
            </w:pPr>
            <w:r>
              <w:rPr>
                <w:sz w:val="26"/>
              </w:rPr>
              <w:t>Vì tự thiết kế CSS</w:t>
            </w:r>
          </w:p>
        </w:tc>
        <w:tc>
          <w:tcPr>
            <w:tcW w:w="1243" w:type="dxa"/>
          </w:tcPr>
          <w:p w14:paraId="120E8598" w14:textId="77777777" w:rsidR="006C4E6F" w:rsidRDefault="00000000">
            <w:pPr>
              <w:pStyle w:val="TableParagraph"/>
              <w:spacing w:before="2" w:line="312" w:lineRule="auto"/>
              <w:ind w:left="58" w:right="150"/>
              <w:jc w:val="both"/>
              <w:rPr>
                <w:sz w:val="26"/>
              </w:rPr>
            </w:pPr>
            <w:r>
              <w:rPr>
                <w:sz w:val="26"/>
              </w:rPr>
              <w:t>Vì có đủ thành phần layout và bố trí hợp lý</w:t>
            </w:r>
          </w:p>
          <w:p w14:paraId="5227E5C5" w14:textId="77777777" w:rsidR="006C4E6F" w:rsidRDefault="00000000">
            <w:pPr>
              <w:pStyle w:val="TableParagraph"/>
              <w:ind w:left="58"/>
              <w:jc w:val="both"/>
              <w:rPr>
                <w:sz w:val="26"/>
              </w:rPr>
            </w:pPr>
            <w:r>
              <w:rPr>
                <w:sz w:val="26"/>
              </w:rPr>
              <w:t>các thành phần</w:t>
            </w:r>
          </w:p>
        </w:tc>
        <w:tc>
          <w:tcPr>
            <w:tcW w:w="1115" w:type="dxa"/>
            <w:tcBorders>
              <w:top w:val="nil"/>
              <w:bottom w:val="nil"/>
            </w:tcBorders>
          </w:tcPr>
          <w:p w14:paraId="5FA69054" w14:textId="77777777" w:rsidR="006C4E6F" w:rsidRDefault="006C4E6F">
            <w:pPr>
              <w:pStyle w:val="TableParagraph"/>
              <w:ind w:left="58"/>
              <w:jc w:val="both"/>
              <w:rPr>
                <w:sz w:val="26"/>
              </w:rPr>
            </w:pPr>
          </w:p>
        </w:tc>
        <w:tc>
          <w:tcPr>
            <w:tcW w:w="1361" w:type="dxa"/>
            <w:tcBorders>
              <w:top w:val="nil"/>
              <w:bottom w:val="nil"/>
            </w:tcBorders>
          </w:tcPr>
          <w:p w14:paraId="13FBD796" w14:textId="77777777" w:rsidR="006C4E6F" w:rsidRDefault="006C4E6F">
            <w:pPr>
              <w:pStyle w:val="TableParagraph"/>
              <w:ind w:left="58"/>
              <w:jc w:val="both"/>
              <w:rPr>
                <w:sz w:val="26"/>
              </w:rPr>
            </w:pPr>
          </w:p>
        </w:tc>
        <w:tc>
          <w:tcPr>
            <w:tcW w:w="1471" w:type="dxa"/>
            <w:vMerge/>
            <w:tcBorders>
              <w:top w:val="nil"/>
              <w:bottom w:val="nil"/>
            </w:tcBorders>
          </w:tcPr>
          <w:p w14:paraId="3F8A4CA4" w14:textId="77777777" w:rsidR="006C4E6F" w:rsidRDefault="006C4E6F">
            <w:pPr>
              <w:rPr>
                <w:sz w:val="2"/>
                <w:szCs w:val="2"/>
              </w:rPr>
            </w:pPr>
          </w:p>
        </w:tc>
      </w:tr>
      <w:tr w:rsidR="006C4E6F" w14:paraId="3E94F023" w14:textId="77777777">
        <w:trPr>
          <w:trHeight w:val="1602"/>
        </w:trPr>
        <w:tc>
          <w:tcPr>
            <w:tcW w:w="1497" w:type="dxa"/>
            <w:tcBorders>
              <w:top w:val="nil"/>
            </w:tcBorders>
          </w:tcPr>
          <w:p w14:paraId="35C9343C" w14:textId="77777777" w:rsidR="006C4E6F" w:rsidRDefault="00000000">
            <w:pPr>
              <w:rPr>
                <w:lang w:val="en-US"/>
              </w:rPr>
            </w:pPr>
            <w:r>
              <w:rPr>
                <w:sz w:val="26"/>
                <w:szCs w:val="26"/>
                <w:lang w:val="en-US"/>
              </w:rPr>
              <w:lastRenderedPageBreak/>
              <w:t>Phan Thanh tú</w:t>
            </w:r>
          </w:p>
        </w:tc>
        <w:tc>
          <w:tcPr>
            <w:tcW w:w="1160" w:type="dxa"/>
            <w:tcBorders>
              <w:top w:val="nil"/>
            </w:tcBorders>
          </w:tcPr>
          <w:p w14:paraId="02E5C262" w14:textId="77777777" w:rsidR="006C4E6F" w:rsidRDefault="00000000">
            <w:pPr>
              <w:rPr>
                <w:lang w:val="en-US"/>
              </w:rPr>
            </w:pPr>
            <w:r>
              <w:rPr>
                <w:lang w:val="en-US"/>
              </w:rPr>
              <w:t>Làm responsive của web trang chủ và web khuyến mại quà tặng</w:t>
            </w:r>
          </w:p>
        </w:tc>
        <w:tc>
          <w:tcPr>
            <w:tcW w:w="1485" w:type="dxa"/>
          </w:tcPr>
          <w:p w14:paraId="435EE23F" w14:textId="77777777" w:rsidR="006C4E6F" w:rsidRDefault="00000000">
            <w:pPr>
              <w:pStyle w:val="TableParagraph"/>
              <w:spacing w:before="90"/>
              <w:ind w:left="57"/>
              <w:rPr>
                <w:sz w:val="26"/>
                <w:lang w:val="en-US"/>
              </w:rPr>
            </w:pPr>
            <w:r>
              <w:rPr>
                <w:sz w:val="26"/>
                <w:lang w:val="en-US"/>
              </w:rPr>
              <w:t>0 vì không có viết html</w:t>
            </w:r>
          </w:p>
        </w:tc>
        <w:tc>
          <w:tcPr>
            <w:tcW w:w="1000" w:type="dxa"/>
          </w:tcPr>
          <w:p w14:paraId="2A1A7105" w14:textId="77777777" w:rsidR="006C4E6F" w:rsidRDefault="00000000">
            <w:pPr>
              <w:pStyle w:val="TableParagraph"/>
              <w:spacing w:before="2" w:line="312" w:lineRule="auto"/>
              <w:ind w:left="57" w:right="335"/>
              <w:rPr>
                <w:sz w:val="26"/>
                <w:lang w:val="en-US"/>
              </w:rPr>
            </w:pPr>
            <w:r>
              <w:rPr>
                <w:sz w:val="26"/>
                <w:lang w:val="en-US"/>
              </w:rPr>
              <w:t>2 vì tự thiết kế css</w:t>
            </w:r>
          </w:p>
        </w:tc>
        <w:tc>
          <w:tcPr>
            <w:tcW w:w="1243" w:type="dxa"/>
          </w:tcPr>
          <w:p w14:paraId="536E8709" w14:textId="77777777" w:rsidR="006C4E6F" w:rsidRDefault="00000000">
            <w:pPr>
              <w:pStyle w:val="TableParagraph"/>
              <w:ind w:left="58"/>
              <w:jc w:val="both"/>
              <w:rPr>
                <w:sz w:val="26"/>
                <w:lang w:val="en-US"/>
              </w:rPr>
            </w:pPr>
            <w:r>
              <w:rPr>
                <w:sz w:val="26"/>
                <w:lang w:val="en-US"/>
              </w:rPr>
              <w:t>1.5 vì có đủ các thành phần layout và bố trí hợp lí các thành phần</w:t>
            </w:r>
          </w:p>
        </w:tc>
        <w:tc>
          <w:tcPr>
            <w:tcW w:w="1115" w:type="dxa"/>
            <w:tcBorders>
              <w:top w:val="nil"/>
            </w:tcBorders>
          </w:tcPr>
          <w:p w14:paraId="523F4347" w14:textId="77777777" w:rsidR="006C4E6F" w:rsidRDefault="006C4E6F">
            <w:pPr>
              <w:pStyle w:val="TableParagraph"/>
              <w:ind w:left="58"/>
              <w:jc w:val="both"/>
              <w:rPr>
                <w:sz w:val="26"/>
                <w:lang w:val="en-US"/>
              </w:rPr>
            </w:pPr>
          </w:p>
        </w:tc>
        <w:tc>
          <w:tcPr>
            <w:tcW w:w="1361" w:type="dxa"/>
            <w:tcBorders>
              <w:top w:val="nil"/>
            </w:tcBorders>
          </w:tcPr>
          <w:p w14:paraId="6004E0EB" w14:textId="77777777" w:rsidR="006C4E6F" w:rsidRDefault="006C4E6F">
            <w:pPr>
              <w:pStyle w:val="TableParagraph"/>
              <w:ind w:left="58"/>
              <w:jc w:val="both"/>
              <w:rPr>
                <w:sz w:val="26"/>
                <w:lang w:val="en-US"/>
              </w:rPr>
            </w:pPr>
          </w:p>
        </w:tc>
        <w:tc>
          <w:tcPr>
            <w:tcW w:w="1471" w:type="dxa"/>
            <w:tcBorders>
              <w:top w:val="nil"/>
            </w:tcBorders>
          </w:tcPr>
          <w:p w14:paraId="36358751" w14:textId="77777777" w:rsidR="006C4E6F" w:rsidRDefault="00000000">
            <w:pPr>
              <w:ind w:firstLineChars="350" w:firstLine="770"/>
              <w:rPr>
                <w:lang w:val="en-US"/>
              </w:rPr>
            </w:pPr>
            <w:r>
              <w:rPr>
                <w:lang w:val="en-US"/>
              </w:rPr>
              <w:t>3.5</w:t>
            </w:r>
          </w:p>
        </w:tc>
      </w:tr>
    </w:tbl>
    <w:p w14:paraId="72CD5404" w14:textId="77777777" w:rsidR="006C4E6F" w:rsidRDefault="006C4E6F">
      <w:pPr>
        <w:pStyle w:val="BodyText"/>
        <w:spacing w:before="4"/>
        <w:rPr>
          <w:b/>
          <w:sz w:val="27"/>
        </w:rPr>
      </w:pPr>
    </w:p>
    <w:p w14:paraId="4A1D0D78" w14:textId="77777777" w:rsidR="006C4E6F" w:rsidRDefault="006C4E6F">
      <w:pPr>
        <w:rPr>
          <w:sz w:val="2"/>
          <w:szCs w:val="2"/>
        </w:rPr>
        <w:sectPr w:rsidR="006C4E6F">
          <w:pgSz w:w="11910" w:h="16840"/>
          <w:pgMar w:top="1500" w:right="860" w:bottom="1600" w:left="660" w:header="1220" w:footer="1410" w:gutter="0"/>
          <w:cols w:space="720"/>
        </w:sectPr>
      </w:pPr>
    </w:p>
    <w:p w14:paraId="579AA3B6" w14:textId="77777777" w:rsidR="006C4E6F" w:rsidRDefault="00000000">
      <w:pPr>
        <w:pStyle w:val="BodyText"/>
        <w:ind w:left="1328" w:right="-15"/>
        <w:rPr>
          <w:sz w:val="20"/>
        </w:rPr>
      </w:pPr>
      <w:r>
        <w:rPr>
          <w:noProof/>
          <w:sz w:val="20"/>
        </w:rPr>
        <w:lastRenderedPageBreak/>
        <mc:AlternateContent>
          <mc:Choice Requires="wpg">
            <w:drawing>
              <wp:inline distT="0" distB="0" distL="114300" distR="114300" wp14:anchorId="016CAEA4" wp14:editId="417484D9">
                <wp:extent cx="5717540" cy="173990"/>
                <wp:effectExtent l="0" t="0" r="10160" b="3810"/>
                <wp:docPr id="9" name="Group 7"/>
                <wp:cNvGraphicFramePr/>
                <a:graphic xmlns:a="http://schemas.openxmlformats.org/drawingml/2006/main">
                  <a:graphicData uri="http://schemas.microsoft.com/office/word/2010/wordprocessingGroup">
                    <wpg:wgp>
                      <wpg:cNvGrpSpPr/>
                      <wpg:grpSpPr>
                        <a:xfrm>
                          <a:off x="0" y="0"/>
                          <a:ext cx="5717540" cy="173990"/>
                          <a:chOff x="0" y="0"/>
                          <a:chExt cx="9004" cy="274"/>
                        </a:xfrm>
                      </wpg:grpSpPr>
                      <wps:wsp>
                        <wps:cNvPr id="7" name="Rectangles 8"/>
                        <wps:cNvSpPr/>
                        <wps:spPr>
                          <a:xfrm>
                            <a:off x="0" y="0"/>
                            <a:ext cx="9004" cy="274"/>
                          </a:xfrm>
                          <a:prstGeom prst="rect">
                            <a:avLst/>
                          </a:prstGeom>
                          <a:solidFill>
                            <a:srgbClr val="F9F9F9"/>
                          </a:solidFill>
                          <a:ln>
                            <a:noFill/>
                          </a:ln>
                        </wps:spPr>
                        <wps:bodyPr upright="1"/>
                      </wps:wsp>
                      <wps:wsp>
                        <wps:cNvPr id="8" name="Text Box 9"/>
                        <wps:cNvSpPr txBox="1"/>
                        <wps:spPr>
                          <a:xfrm>
                            <a:off x="0" y="0"/>
                            <a:ext cx="9004" cy="274"/>
                          </a:xfrm>
                          <a:prstGeom prst="rect">
                            <a:avLst/>
                          </a:prstGeom>
                          <a:noFill/>
                          <a:ln>
                            <a:noFill/>
                          </a:ln>
                        </wps:spPr>
                        <wps:txbx>
                          <w:txbxContent>
                            <w:p w14:paraId="3E2532AB" w14:textId="77777777" w:rsidR="006C4E6F" w:rsidRDefault="00000000">
                              <w:pPr>
                                <w:tabs>
                                  <w:tab w:val="left" w:pos="9008"/>
                                </w:tabs>
                                <w:spacing w:line="273" w:lineRule="exact"/>
                                <w:ind w:left="-15" w:right="-15"/>
                                <w:rPr>
                                  <w:i/>
                                  <w:sz w:val="24"/>
                                </w:rPr>
                              </w:pPr>
                              <w:r>
                                <w:rPr>
                                  <w:spacing w:val="7"/>
                                  <w:sz w:val="24"/>
                                  <w:u w:val="single"/>
                                </w:rPr>
                                <w:t xml:space="preserve"> </w:t>
                              </w:r>
                              <w:r>
                                <w:rPr>
                                  <w:i/>
                                  <w:sz w:val="24"/>
                                  <w:u w:val="single"/>
                                </w:rPr>
                                <w:t>Bài tập lớn Môn Phát triển ứng dụng</w:t>
                              </w:r>
                              <w:r>
                                <w:rPr>
                                  <w:i/>
                                  <w:spacing w:val="-8"/>
                                  <w:sz w:val="24"/>
                                  <w:u w:val="single"/>
                                </w:rPr>
                                <w:t xml:space="preserve"> </w:t>
                              </w:r>
                              <w:r>
                                <w:rPr>
                                  <w:i/>
                                  <w:sz w:val="24"/>
                                  <w:u w:val="single"/>
                                </w:rPr>
                                <w:t>Web</w:t>
                              </w:r>
                              <w:r>
                                <w:rPr>
                                  <w:i/>
                                  <w:sz w:val="24"/>
                                  <w:u w:val="single"/>
                                </w:rPr>
                                <w:tab/>
                              </w:r>
                            </w:p>
                          </w:txbxContent>
                        </wps:txbx>
                        <wps:bodyPr lIns="0" tIns="0" rIns="0" bIns="0" upright="1"/>
                      </wps:wsp>
                    </wpg:wgp>
                  </a:graphicData>
                </a:graphic>
              </wp:inline>
            </w:drawing>
          </mc:Choice>
          <mc:Fallback>
            <w:pict>
              <v:group w14:anchorId="016CAEA4" id="Group 7" o:spid="_x0000_s1031" style="width:450.2pt;height:13.7pt;mso-position-horizontal-relative:char;mso-position-vertical-relative:line" coordsize="9004,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">
                <v:rect id="_x0000_s1032" style="position:absolute;width:900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" fillcolor="#f9f9f9" stroked="f"/>
                <v:shape id="_x0000_s1033" type="#_x0000_t202" style="position:absolute;width:9004;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3E2532AB" w14:textId="77777777" w:rsidR="006C4E6F" w:rsidRDefault="00000000">
                        <w:pPr>
                          <w:tabs>
                            <w:tab w:val="left" w:pos="9008"/>
                          </w:tabs>
                          <w:spacing w:line="273" w:lineRule="exact"/>
                          <w:ind w:left="-15" w:right="-15"/>
                          <w:rPr>
                            <w:i/>
                            <w:sz w:val="24"/>
                          </w:rPr>
                        </w:pPr>
                        <w:r>
                          <w:rPr>
                            <w:spacing w:val="7"/>
                            <w:sz w:val="24"/>
                            <w:u w:val="single"/>
                          </w:rPr>
                          <w:t xml:space="preserve"> </w:t>
                        </w:r>
                        <w:r>
                          <w:rPr>
                            <w:i/>
                            <w:sz w:val="24"/>
                            <w:u w:val="single"/>
                          </w:rPr>
                          <w:t>Bài tập lớn Môn Phát triển ứng dụng</w:t>
                        </w:r>
                        <w:r>
                          <w:rPr>
                            <w:i/>
                            <w:spacing w:val="-8"/>
                            <w:sz w:val="24"/>
                            <w:u w:val="single"/>
                          </w:rPr>
                          <w:t xml:space="preserve"> </w:t>
                        </w:r>
                        <w:r>
                          <w:rPr>
                            <w:i/>
                            <w:sz w:val="24"/>
                            <w:u w:val="single"/>
                          </w:rPr>
                          <w:t>Web</w:t>
                        </w:r>
                        <w:r>
                          <w:rPr>
                            <w:i/>
                            <w:sz w:val="24"/>
                            <w:u w:val="single"/>
                          </w:rPr>
                          <w:tab/>
                        </w:r>
                      </w:p>
                    </w:txbxContent>
                  </v:textbox>
                </v:shape>
                <w10:anchorlock/>
              </v:group>
            </w:pict>
          </mc:Fallback>
        </mc:AlternateContent>
      </w:r>
    </w:p>
    <w:sectPr w:rsidR="006C4E6F">
      <w:headerReference w:type="default" r:id="rId19"/>
      <w:footerReference w:type="default" r:id="rId20"/>
      <w:pgSz w:w="11910" w:h="16840"/>
      <w:pgMar w:top="1200" w:right="860" w:bottom="280" w:left="6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CF218" w14:textId="77777777" w:rsidR="00F126EC" w:rsidRDefault="00F126EC">
      <w:r>
        <w:separator/>
      </w:r>
    </w:p>
  </w:endnote>
  <w:endnote w:type="continuationSeparator" w:id="0">
    <w:p w14:paraId="34E4F946" w14:textId="77777777" w:rsidR="00F126EC" w:rsidRDefault="00F126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89E84" w14:textId="77777777" w:rsidR="006C4E6F" w:rsidRDefault="00000000">
    <w:pPr>
      <w:pStyle w:val="BodyText"/>
      <w:spacing w:line="14" w:lineRule="auto"/>
      <w:rPr>
        <w:sz w:val="20"/>
        <w:lang w:val="en-US"/>
      </w:rPr>
    </w:pPr>
    <w:r>
      <w:rPr>
        <w:noProof/>
      </w:rPr>
      <mc:AlternateContent>
        <mc:Choice Requires="wps">
          <w:drawing>
            <wp:anchor distT="0" distB="0" distL="114300" distR="114300" simplePos="0" relativeHeight="251660800" behindDoc="1" locked="0" layoutInCell="1" allowOverlap="1" wp14:anchorId="0624C4C1" wp14:editId="4B9CD3E3">
              <wp:simplePos x="0" y="0"/>
              <wp:positionH relativeFrom="page">
                <wp:posOffset>5234940</wp:posOffset>
              </wp:positionH>
              <wp:positionV relativeFrom="page">
                <wp:posOffset>9643745</wp:posOffset>
              </wp:positionV>
              <wp:extent cx="1351280" cy="194310"/>
              <wp:effectExtent l="0" t="0" r="0" b="0"/>
              <wp:wrapNone/>
              <wp:docPr id="528653906" name="Text Box 11"/>
              <wp:cNvGraphicFramePr/>
              <a:graphic xmlns:a="http://schemas.openxmlformats.org/drawingml/2006/main">
                <a:graphicData uri="http://schemas.microsoft.com/office/word/2010/wordprocessingShape">
                  <wps:wsp>
                    <wps:cNvSpPr txBox="1"/>
                    <wps:spPr>
                      <a:xfrm>
                        <a:off x="0" y="0"/>
                        <a:ext cx="1351280" cy="194310"/>
                      </a:xfrm>
                      <a:prstGeom prst="rect">
                        <a:avLst/>
                      </a:prstGeom>
                      <a:noFill/>
                      <a:ln>
                        <a:noFill/>
                      </a:ln>
                    </wps:spPr>
                    <wps:txbx>
                      <w:txbxContent>
                        <w:p w14:paraId="16D2CC50" w14:textId="77777777" w:rsidR="006C4E6F" w:rsidRDefault="00000000">
                          <w:pPr>
                            <w:spacing w:before="10"/>
                            <w:ind w:left="20"/>
                            <w:rPr>
                              <w:sz w:val="24"/>
                              <w:lang w:val="en-US"/>
                            </w:rPr>
                          </w:pPr>
                          <w:r>
                            <w:rPr>
                              <w:sz w:val="24"/>
                            </w:rPr>
                            <w:t>Lớp DCCTCLC</w:t>
                          </w:r>
                          <w:r>
                            <w:rPr>
                              <w:sz w:val="24"/>
                              <w:lang w:val="en-US"/>
                            </w:rPr>
                            <w:t>67B</w:t>
                          </w:r>
                        </w:p>
                      </w:txbxContent>
                    </wps:txbx>
                    <wps:bodyPr lIns="0" tIns="0" rIns="0" bIns="0" upright="1"/>
                  </wps:wsp>
                </a:graphicData>
              </a:graphic>
            </wp:anchor>
          </w:drawing>
        </mc:Choice>
        <mc:Fallback>
          <w:pict>
            <v:shapetype w14:anchorId="0624C4C1" id="_x0000_t202" coordsize="21600,21600" o:spt="202" path="m,l,21600r21600,l21600,xe">
              <v:stroke joinstyle="miter"/>
              <v:path gradientshapeok="t" o:connecttype="rect"/>
            </v:shapetype>
            <v:shape id="Text Box 11" o:spid="_x0000_s1034" type="#_x0000_t202" style="position:absolute;margin-left:412.2pt;margin-top:759.35pt;width:106.4pt;height:15.3pt;z-index:-251655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" filled="f" stroked="f">
              <v:textbox inset="0,0,0,0">
                <w:txbxContent>
                  <w:p w14:paraId="16D2CC50" w14:textId="77777777" w:rsidR="006C4E6F" w:rsidRDefault="00000000">
                    <w:pPr>
                      <w:spacing w:before="10"/>
                      <w:ind w:left="20"/>
                      <w:rPr>
                        <w:sz w:val="24"/>
                        <w:lang w:val="en-US"/>
                      </w:rPr>
                    </w:pPr>
                    <w:r>
                      <w:rPr>
                        <w:sz w:val="24"/>
                      </w:rPr>
                      <w:t>Lớp DCCTCLC</w:t>
                    </w:r>
                    <w:r>
                      <w:rPr>
                        <w:sz w:val="24"/>
                        <w:lang w:val="en-US"/>
                      </w:rPr>
                      <w:t>67B</w:t>
                    </w:r>
                  </w:p>
                </w:txbxContent>
              </v:textbox>
              <w10:wrap anchorx="page" anchory="page"/>
            </v:shape>
          </w:pict>
        </mc:Fallback>
      </mc:AlternateContent>
    </w:r>
    <w:r>
      <w:rPr>
        <w:noProof/>
      </w:rPr>
      <mc:AlternateContent>
        <mc:Choice Requires="wps">
          <w:drawing>
            <wp:anchor distT="0" distB="0" distL="114300" distR="114300" simplePos="0" relativeHeight="251653632" behindDoc="1" locked="0" layoutInCell="1" allowOverlap="1" wp14:anchorId="5A799902" wp14:editId="05EFD100">
              <wp:simplePos x="0" y="0"/>
              <wp:positionH relativeFrom="page">
                <wp:posOffset>899160</wp:posOffset>
              </wp:positionH>
              <wp:positionV relativeFrom="page">
                <wp:posOffset>9646920</wp:posOffset>
              </wp:positionV>
              <wp:extent cx="3009900" cy="762000"/>
              <wp:effectExtent l="0" t="0" r="0" b="0"/>
              <wp:wrapNone/>
              <wp:docPr id="10" name="Text Box 1"/>
              <wp:cNvGraphicFramePr/>
              <a:graphic xmlns:a="http://schemas.openxmlformats.org/drawingml/2006/main">
                <a:graphicData uri="http://schemas.microsoft.com/office/word/2010/wordprocessingShape">
                  <wps:wsp>
                    <wps:cNvSpPr txBox="1"/>
                    <wps:spPr>
                      <a:xfrm>
                        <a:off x="0" y="0"/>
                        <a:ext cx="3009900" cy="762000"/>
                      </a:xfrm>
                      <a:prstGeom prst="rect">
                        <a:avLst/>
                      </a:prstGeom>
                      <a:noFill/>
                      <a:ln>
                        <a:noFill/>
                      </a:ln>
                    </wps:spPr>
                    <wps:txbx>
                      <w:txbxContent>
                        <w:p w14:paraId="3A44A9F7" w14:textId="1FD4C4A8" w:rsidR="006C4E6F" w:rsidRDefault="003B52CF">
                          <w:pPr>
                            <w:spacing w:before="10"/>
                            <w:ind w:right="18"/>
                            <w:rPr>
                              <w:sz w:val="24"/>
                              <w:lang w:val="en-US"/>
                            </w:rPr>
                          </w:pPr>
                          <w:r>
                            <w:rPr>
                              <w:sz w:val="24"/>
                              <w:lang w:val="en-US"/>
                            </w:rPr>
                            <w:t>Vũ Văn Tỉnh(2221050517)</w:t>
                          </w:r>
                        </w:p>
                        <w:p w14:paraId="68A4D136" w14:textId="555AE685" w:rsidR="003B52CF" w:rsidRDefault="003B52CF">
                          <w:pPr>
                            <w:spacing w:before="10"/>
                            <w:ind w:right="18"/>
                            <w:rPr>
                              <w:sz w:val="24"/>
                              <w:lang w:val="en-US"/>
                            </w:rPr>
                          </w:pPr>
                          <w:r>
                            <w:rPr>
                              <w:sz w:val="24"/>
                              <w:lang w:val="en-US"/>
                            </w:rPr>
                            <w:t>Hoàng Duy Hải(22222)</w:t>
                          </w:r>
                        </w:p>
                        <w:p w14:paraId="1210DD94" w14:textId="3025A794" w:rsidR="003B52CF" w:rsidRDefault="003B52CF">
                          <w:pPr>
                            <w:spacing w:before="10"/>
                            <w:ind w:right="18"/>
                            <w:rPr>
                              <w:sz w:val="24"/>
                              <w:lang w:val="en-US"/>
                            </w:rPr>
                          </w:pPr>
                          <w:r>
                            <w:rPr>
                              <w:sz w:val="24"/>
                              <w:lang w:val="en-US"/>
                            </w:rPr>
                            <w:t>Đỗ Hoàng Minh(222222)</w:t>
                          </w:r>
                        </w:p>
                        <w:p w14:paraId="3D103F5F" w14:textId="77777777" w:rsidR="003B52CF" w:rsidRDefault="003B52CF"/>
                      </w:txbxContent>
                    </wps:txbx>
                    <wps:bodyPr wrap="square" lIns="0" tIns="0" rIns="0" bIns="0" upright="1">
                      <a:noAutofit/>
                    </wps:bodyPr>
                  </wps:wsp>
                </a:graphicData>
              </a:graphic>
            </wp:anchor>
          </w:drawing>
        </mc:Choice>
        <mc:Fallback>
          <w:pict>
            <v:shape w14:anchorId="5A799902" id="Text Box 1" o:spid="_x0000_s1035" type="#_x0000_t202" style="position:absolute;margin-left:70.8pt;margin-top:759.6pt;width:237pt;height:60pt;z-index:-2516628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" filled="f" stroked="f">
              <v:textbox inset="0,0,0,0">
                <w:txbxContent>
                  <w:p w14:paraId="3A44A9F7" w14:textId="1FD4C4A8" w:rsidR="006C4E6F" w:rsidRDefault="003B52CF">
                    <w:pPr>
                      <w:spacing w:before="10"/>
                      <w:ind w:right="18"/>
                      <w:rPr>
                        <w:sz w:val="24"/>
                        <w:lang w:val="en-US"/>
                      </w:rPr>
                    </w:pPr>
                    <w:r>
                      <w:rPr>
                        <w:sz w:val="24"/>
                        <w:lang w:val="en-US"/>
                      </w:rPr>
                      <w:t>Vũ Văn Tỉnh(2221050517)</w:t>
                    </w:r>
                  </w:p>
                  <w:p w14:paraId="68A4D136" w14:textId="555AE685" w:rsidR="003B52CF" w:rsidRDefault="003B52CF">
                    <w:pPr>
                      <w:spacing w:before="10"/>
                      <w:ind w:right="18"/>
                      <w:rPr>
                        <w:sz w:val="24"/>
                        <w:lang w:val="en-US"/>
                      </w:rPr>
                    </w:pPr>
                    <w:r>
                      <w:rPr>
                        <w:sz w:val="24"/>
                        <w:lang w:val="en-US"/>
                      </w:rPr>
                      <w:t>Hoàng Duy Hải(22222)</w:t>
                    </w:r>
                  </w:p>
                  <w:p w14:paraId="1210DD94" w14:textId="3025A794" w:rsidR="003B52CF" w:rsidRDefault="003B52CF">
                    <w:pPr>
                      <w:spacing w:before="10"/>
                      <w:ind w:right="18"/>
                      <w:rPr>
                        <w:sz w:val="24"/>
                        <w:lang w:val="en-US"/>
                      </w:rPr>
                    </w:pPr>
                    <w:r>
                      <w:rPr>
                        <w:sz w:val="24"/>
                        <w:lang w:val="en-US"/>
                      </w:rPr>
                      <w:t>Đỗ Hoàng Minh(222222)</w:t>
                    </w:r>
                  </w:p>
                  <w:p w14:paraId="3D103F5F" w14:textId="77777777" w:rsidR="003B52CF" w:rsidRDefault="003B52CF"/>
                </w:txbxContent>
              </v:textbox>
              <w10:wrap anchorx="page" anchory="page"/>
            </v:shape>
          </w:pict>
        </mc:Fallback>
      </mc:AlternateContent>
    </w:r>
    <w:r>
      <w:rPr>
        <w:noProof/>
      </w:rPr>
      <mc:AlternateContent>
        <mc:Choice Requires="wps">
          <w:drawing>
            <wp:anchor distT="0" distB="0" distL="114300" distR="114300" simplePos="0" relativeHeight="251654656" behindDoc="1" locked="0" layoutInCell="1" allowOverlap="1" wp14:anchorId="5C31965C" wp14:editId="75622B73">
              <wp:simplePos x="0" y="0"/>
              <wp:positionH relativeFrom="page">
                <wp:posOffset>3989705</wp:posOffset>
              </wp:positionH>
              <wp:positionV relativeFrom="page">
                <wp:posOffset>9768840</wp:posOffset>
              </wp:positionV>
              <wp:extent cx="152400" cy="194310"/>
              <wp:effectExtent l="0" t="0" r="0" b="0"/>
              <wp:wrapNone/>
              <wp:docPr id="11" name="Text Box 2"/>
              <wp:cNvGraphicFramePr/>
              <a:graphic xmlns:a="http://schemas.openxmlformats.org/drawingml/2006/main">
                <a:graphicData uri="http://schemas.microsoft.com/office/word/2010/wordprocessingShape">
                  <wps:wsp>
                    <wps:cNvSpPr txBox="1"/>
                    <wps:spPr>
                      <a:xfrm>
                        <a:off x="0" y="0"/>
                        <a:ext cx="152400" cy="194310"/>
                      </a:xfrm>
                      <a:prstGeom prst="rect">
                        <a:avLst/>
                      </a:prstGeom>
                      <a:noFill/>
                      <a:ln>
                        <a:noFill/>
                      </a:ln>
                    </wps:spPr>
                    <wps:txbx>
                      <w:txbxContent>
                        <w:p w14:paraId="6A3A5287" w14:textId="77777777" w:rsidR="006C4E6F" w:rsidRDefault="00000000">
                          <w:pPr>
                            <w:spacing w:before="10"/>
                            <w:ind w:left="60"/>
                            <w:rPr>
                              <w:sz w:val="24"/>
                              <w:lang w:val="en-US"/>
                            </w:rPr>
                          </w:pPr>
                          <w:r>
                            <w:rPr>
                              <w:sz w:val="24"/>
                              <w:lang w:val="en-US"/>
                            </w:rPr>
                            <w:t>1</w:t>
                          </w:r>
                        </w:p>
                      </w:txbxContent>
                    </wps:txbx>
                    <wps:bodyPr lIns="0" tIns="0" rIns="0" bIns="0" upright="1"/>
                  </wps:wsp>
                </a:graphicData>
              </a:graphic>
            </wp:anchor>
          </w:drawing>
        </mc:Choice>
        <mc:Fallback>
          <w:pict>
            <v:shape w14:anchorId="5C31965C" id="Text Box 2" o:spid="_x0000_s1036" type="#_x0000_t202" style="position:absolute;margin-left:314.15pt;margin-top:769.2pt;width:12pt;height:15.3pt;z-index:-2516618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" filled="f" stroked="f">
              <v:textbox inset="0,0,0,0">
                <w:txbxContent>
                  <w:p w14:paraId="6A3A5287" w14:textId="77777777" w:rsidR="006C4E6F" w:rsidRDefault="00000000">
                    <w:pPr>
                      <w:spacing w:before="10"/>
                      <w:ind w:left="60"/>
                      <w:rPr>
                        <w:sz w:val="24"/>
                        <w:lang w:val="en-US"/>
                      </w:rPr>
                    </w:pPr>
                    <w:r>
                      <w:rPr>
                        <w:sz w:val="24"/>
                        <w:lang w:val="en-US"/>
                      </w:rPr>
                      <w:t>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51EC1" w14:textId="77777777" w:rsidR="006C4E6F" w:rsidRDefault="00000000">
    <w:pPr>
      <w:pStyle w:val="BodyText"/>
      <w:spacing w:line="14" w:lineRule="auto"/>
      <w:rPr>
        <w:sz w:val="20"/>
      </w:rPr>
    </w:pPr>
    <w:r>
      <w:rPr>
        <w:noProof/>
      </w:rPr>
      <mc:AlternateContent>
        <mc:Choice Requires="wps">
          <w:drawing>
            <wp:anchor distT="0" distB="0" distL="114300" distR="114300" simplePos="0" relativeHeight="251658752" behindDoc="1" locked="0" layoutInCell="1" allowOverlap="1" wp14:anchorId="35181FB7" wp14:editId="79857B88">
              <wp:simplePos x="0" y="0"/>
              <wp:positionH relativeFrom="page">
                <wp:posOffset>982980</wp:posOffset>
              </wp:positionH>
              <wp:positionV relativeFrom="page">
                <wp:posOffset>9646920</wp:posOffset>
              </wp:positionV>
              <wp:extent cx="2442210" cy="960120"/>
              <wp:effectExtent l="0" t="0" r="15240" b="11430"/>
              <wp:wrapNone/>
              <wp:docPr id="18" name="Text Box 9"/>
              <wp:cNvGraphicFramePr/>
              <a:graphic xmlns:a="http://schemas.openxmlformats.org/drawingml/2006/main">
                <a:graphicData uri="http://schemas.microsoft.com/office/word/2010/wordprocessingShape">
                  <wps:wsp>
                    <wps:cNvSpPr txBox="1"/>
                    <wps:spPr>
                      <a:xfrm>
                        <a:off x="0" y="0"/>
                        <a:ext cx="2442210" cy="960120"/>
                      </a:xfrm>
                      <a:prstGeom prst="rect">
                        <a:avLst/>
                      </a:prstGeom>
                      <a:noFill/>
                      <a:ln>
                        <a:noFill/>
                      </a:ln>
                    </wps:spPr>
                    <wps:txbx>
                      <w:txbxContent>
                        <w:p w14:paraId="50FA85BD" w14:textId="77777777" w:rsidR="00B16557" w:rsidRDefault="00B16557" w:rsidP="00B16557">
                          <w:pPr>
                            <w:spacing w:before="10"/>
                            <w:ind w:right="18"/>
                            <w:rPr>
                              <w:sz w:val="24"/>
                              <w:lang w:val="en-US"/>
                            </w:rPr>
                          </w:pPr>
                        </w:p>
                        <w:p w14:paraId="024BD1FE" w14:textId="0D0697CF" w:rsidR="00B16557" w:rsidRDefault="00B16557" w:rsidP="00B16557">
                          <w:pPr>
                            <w:spacing w:before="10"/>
                            <w:ind w:right="18"/>
                            <w:rPr>
                              <w:sz w:val="24"/>
                              <w:lang w:val="en-US"/>
                            </w:rPr>
                          </w:pPr>
                          <w:r>
                            <w:rPr>
                              <w:sz w:val="24"/>
                              <w:lang w:val="en-US"/>
                            </w:rPr>
                            <w:t>Vũ Văn Tỉnh(2221050517)</w:t>
                          </w:r>
                        </w:p>
                        <w:p w14:paraId="31C3BFA9" w14:textId="77777777" w:rsidR="00B16557" w:rsidRDefault="00B16557" w:rsidP="00B16557">
                          <w:pPr>
                            <w:spacing w:before="10"/>
                            <w:ind w:right="18"/>
                            <w:rPr>
                              <w:sz w:val="24"/>
                              <w:lang w:val="en-US"/>
                            </w:rPr>
                          </w:pPr>
                          <w:r>
                            <w:rPr>
                              <w:sz w:val="24"/>
                              <w:lang w:val="en-US"/>
                            </w:rPr>
                            <w:t>Hoàng Duy Hải(22222)</w:t>
                          </w:r>
                        </w:p>
                        <w:p w14:paraId="3D9C8DB0" w14:textId="77777777" w:rsidR="00B16557" w:rsidRDefault="00B16557" w:rsidP="00B16557">
                          <w:pPr>
                            <w:spacing w:before="10"/>
                            <w:ind w:right="18"/>
                            <w:rPr>
                              <w:sz w:val="24"/>
                              <w:lang w:val="en-US"/>
                            </w:rPr>
                          </w:pPr>
                          <w:r>
                            <w:rPr>
                              <w:sz w:val="24"/>
                              <w:lang w:val="en-US"/>
                            </w:rPr>
                            <w:t>Đỗ Hoàng Minh(222222)</w:t>
                          </w:r>
                        </w:p>
                        <w:p w14:paraId="39F47ADF" w14:textId="77777777" w:rsidR="00B16557" w:rsidRDefault="00B16557" w:rsidP="00B16557"/>
                        <w:p w14:paraId="2DCD417F" w14:textId="77777777" w:rsidR="006C4E6F" w:rsidRDefault="006C4E6F">
                          <w:pPr>
                            <w:spacing w:before="10"/>
                            <w:ind w:left="20" w:right="18"/>
                            <w:rPr>
                              <w:sz w:val="24"/>
                            </w:rPr>
                          </w:pPr>
                        </w:p>
                      </w:txbxContent>
                    </wps:txbx>
                    <wps:bodyPr wrap="square" lIns="0" tIns="0" rIns="0" bIns="0" upright="1">
                      <a:noAutofit/>
                    </wps:bodyPr>
                  </wps:wsp>
                </a:graphicData>
              </a:graphic>
            </wp:anchor>
          </w:drawing>
        </mc:Choice>
        <mc:Fallback>
          <w:pict>
            <v:shapetype w14:anchorId="35181FB7" id="_x0000_t202" coordsize="21600,21600" o:spt="202" path="m,l,21600r21600,l21600,xe">
              <v:stroke joinstyle="miter"/>
              <v:path gradientshapeok="t" o:connecttype="rect"/>
            </v:shapetype>
            <v:shape id="Text Box 9" o:spid="_x0000_s1038" type="#_x0000_t202" style="position:absolute;margin-left:77.4pt;margin-top:759.6pt;width:192.3pt;height:75.6pt;z-index:-2516577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" filled="f" stroked="f">
              <v:textbox inset="0,0,0,0">
                <w:txbxContent>
                  <w:p w14:paraId="50FA85BD" w14:textId="77777777" w:rsidR="00B16557" w:rsidRDefault="00B16557" w:rsidP="00B16557">
                    <w:pPr>
                      <w:spacing w:before="10"/>
                      <w:ind w:right="18"/>
                      <w:rPr>
                        <w:sz w:val="24"/>
                        <w:lang w:val="en-US"/>
                      </w:rPr>
                    </w:pPr>
                  </w:p>
                  <w:p w14:paraId="024BD1FE" w14:textId="0D0697CF" w:rsidR="00B16557" w:rsidRDefault="00B16557" w:rsidP="00B16557">
                    <w:pPr>
                      <w:spacing w:before="10"/>
                      <w:ind w:right="18"/>
                      <w:rPr>
                        <w:sz w:val="24"/>
                        <w:lang w:val="en-US"/>
                      </w:rPr>
                    </w:pPr>
                    <w:r>
                      <w:rPr>
                        <w:sz w:val="24"/>
                        <w:lang w:val="en-US"/>
                      </w:rPr>
                      <w:t>Vũ Văn Tỉnh(2221050517)</w:t>
                    </w:r>
                  </w:p>
                  <w:p w14:paraId="31C3BFA9" w14:textId="77777777" w:rsidR="00B16557" w:rsidRDefault="00B16557" w:rsidP="00B16557">
                    <w:pPr>
                      <w:spacing w:before="10"/>
                      <w:ind w:right="18"/>
                      <w:rPr>
                        <w:sz w:val="24"/>
                        <w:lang w:val="en-US"/>
                      </w:rPr>
                    </w:pPr>
                    <w:r>
                      <w:rPr>
                        <w:sz w:val="24"/>
                        <w:lang w:val="en-US"/>
                      </w:rPr>
                      <w:t>Hoàng Duy Hải(22222)</w:t>
                    </w:r>
                  </w:p>
                  <w:p w14:paraId="3D9C8DB0" w14:textId="77777777" w:rsidR="00B16557" w:rsidRDefault="00B16557" w:rsidP="00B16557">
                    <w:pPr>
                      <w:spacing w:before="10"/>
                      <w:ind w:right="18"/>
                      <w:rPr>
                        <w:sz w:val="24"/>
                        <w:lang w:val="en-US"/>
                      </w:rPr>
                    </w:pPr>
                    <w:r>
                      <w:rPr>
                        <w:sz w:val="24"/>
                        <w:lang w:val="en-US"/>
                      </w:rPr>
                      <w:t>Đỗ Hoàng Minh(222222)</w:t>
                    </w:r>
                  </w:p>
                  <w:p w14:paraId="39F47ADF" w14:textId="77777777" w:rsidR="00B16557" w:rsidRDefault="00B16557" w:rsidP="00B16557"/>
                  <w:p w14:paraId="2DCD417F" w14:textId="77777777" w:rsidR="006C4E6F" w:rsidRDefault="006C4E6F">
                    <w:pPr>
                      <w:spacing w:before="10"/>
                      <w:ind w:left="20" w:right="18"/>
                      <w:rPr>
                        <w:sz w:val="24"/>
                      </w:rPr>
                    </w:pPr>
                  </w:p>
                </w:txbxContent>
              </v:textbox>
              <w10:wrap anchorx="page" anchory="page"/>
            </v:shape>
          </w:pict>
        </mc:Fallback>
      </mc:AlternateContent>
    </w:r>
    <w:r>
      <w:rPr>
        <w:noProof/>
      </w:rPr>
      <mc:AlternateContent>
        <mc:Choice Requires="wps">
          <w:drawing>
            <wp:anchor distT="0" distB="0" distL="114300" distR="114300" simplePos="0" relativeHeight="251655680" behindDoc="1" locked="0" layoutInCell="1" allowOverlap="1" wp14:anchorId="10E0F843" wp14:editId="21A0CC87">
              <wp:simplePos x="0" y="0"/>
              <wp:positionH relativeFrom="page">
                <wp:posOffset>953770</wp:posOffset>
              </wp:positionH>
              <wp:positionV relativeFrom="page">
                <wp:posOffset>9618980</wp:posOffset>
              </wp:positionV>
              <wp:extent cx="5655945" cy="5715"/>
              <wp:effectExtent l="0" t="0" r="0" b="0"/>
              <wp:wrapNone/>
              <wp:docPr id="17" name="Rectangles 8"/>
              <wp:cNvGraphicFramePr/>
              <a:graphic xmlns:a="http://schemas.openxmlformats.org/drawingml/2006/main">
                <a:graphicData uri="http://schemas.microsoft.com/office/word/2010/wordprocessingShape">
                  <wps:wsp>
                    <wps:cNvSpPr/>
                    <wps:spPr>
                      <a:xfrm>
                        <a:off x="0" y="0"/>
                        <a:ext cx="5655945" cy="5715"/>
                      </a:xfrm>
                      <a:prstGeom prst="rect">
                        <a:avLst/>
                      </a:prstGeom>
                      <a:solidFill>
                        <a:srgbClr val="000000"/>
                      </a:solidFill>
                      <a:ln>
                        <a:noFill/>
                      </a:ln>
                    </wps:spPr>
                    <wps:txbx>
                      <w:txbxContent>
                        <w:p w14:paraId="2CF669A7" w14:textId="77777777" w:rsidR="006C4E6F" w:rsidRDefault="006C4E6F">
                          <w:pPr>
                            <w:jc w:val="center"/>
                          </w:pPr>
                        </w:p>
                      </w:txbxContent>
                    </wps:txbx>
                    <wps:bodyPr upright="1"/>
                  </wps:wsp>
                </a:graphicData>
              </a:graphic>
            </wp:anchor>
          </w:drawing>
        </mc:Choice>
        <mc:Fallback>
          <w:pict>
            <v:rect w14:anchorId="10E0F843" id="Rectangles 8" o:spid="_x0000_s1039" style="position:absolute;margin-left:75.1pt;margin-top:757.4pt;width:445.35pt;height:.45pt;z-index:-251660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" fillcolor="black" stroked="f">
              <v:textbox>
                <w:txbxContent>
                  <w:p w14:paraId="2CF669A7" w14:textId="77777777" w:rsidR="006C4E6F" w:rsidRDefault="006C4E6F">
                    <w:pPr>
                      <w:jc w:val="center"/>
                    </w:pPr>
                  </w:p>
                </w:txbxContent>
              </v:textbox>
              <w10:wrap anchorx="page" anchory="page"/>
            </v:rect>
          </w:pict>
        </mc:Fallback>
      </mc:AlternateContent>
    </w:r>
    <w:r>
      <w:rPr>
        <w:noProof/>
      </w:rPr>
      <mc:AlternateContent>
        <mc:Choice Requires="wps">
          <w:drawing>
            <wp:anchor distT="0" distB="0" distL="114300" distR="114300" simplePos="0" relativeHeight="251659776" behindDoc="1" locked="0" layoutInCell="1" allowOverlap="1" wp14:anchorId="30D314A3" wp14:editId="2CCB7088">
              <wp:simplePos x="0" y="0"/>
              <wp:positionH relativeFrom="page">
                <wp:posOffset>3989705</wp:posOffset>
              </wp:positionH>
              <wp:positionV relativeFrom="page">
                <wp:posOffset>9768840</wp:posOffset>
              </wp:positionV>
              <wp:extent cx="152400" cy="194310"/>
              <wp:effectExtent l="0" t="0" r="0" b="0"/>
              <wp:wrapNone/>
              <wp:docPr id="19" name="Text Box 10"/>
              <wp:cNvGraphicFramePr/>
              <a:graphic xmlns:a="http://schemas.openxmlformats.org/drawingml/2006/main">
                <a:graphicData uri="http://schemas.microsoft.com/office/word/2010/wordprocessingShape">
                  <wps:wsp>
                    <wps:cNvSpPr txBox="1"/>
                    <wps:spPr>
                      <a:xfrm>
                        <a:off x="0" y="0"/>
                        <a:ext cx="152400" cy="194310"/>
                      </a:xfrm>
                      <a:prstGeom prst="rect">
                        <a:avLst/>
                      </a:prstGeom>
                      <a:noFill/>
                      <a:ln>
                        <a:noFill/>
                      </a:ln>
                    </wps:spPr>
                    <wps:txbx>
                      <w:txbxContent>
                        <w:p w14:paraId="24853BE7" w14:textId="77777777" w:rsidR="006C4E6F" w:rsidRDefault="00000000">
                          <w:pPr>
                            <w:spacing w:before="10"/>
                            <w:ind w:left="60"/>
                            <w:rPr>
                              <w:sz w:val="24"/>
                            </w:rPr>
                          </w:pPr>
                          <w:r>
                            <w:fldChar w:fldCharType="begin"/>
                          </w:r>
                          <w:r>
                            <w:rPr>
                              <w:sz w:val="24"/>
                            </w:rPr>
                            <w:instrText xml:space="preserve"> PAGE </w:instrText>
                          </w:r>
                          <w:r>
                            <w:fldChar w:fldCharType="separate"/>
                          </w:r>
                          <w:r>
                            <w:t>2</w:t>
                          </w:r>
                          <w:r>
                            <w:fldChar w:fldCharType="end"/>
                          </w:r>
                        </w:p>
                      </w:txbxContent>
                    </wps:txbx>
                    <wps:bodyPr lIns="0" tIns="0" rIns="0" bIns="0" upright="1"/>
                  </wps:wsp>
                </a:graphicData>
              </a:graphic>
            </wp:anchor>
          </w:drawing>
        </mc:Choice>
        <mc:Fallback>
          <w:pict>
            <v:shape w14:anchorId="30D314A3" id="Text Box 10" o:spid="_x0000_s1040" type="#_x0000_t202" style="position:absolute;margin-left:314.15pt;margin-top:769.2pt;width:12pt;height:15.3pt;z-index:-251656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" filled="f" stroked="f">
              <v:textbox inset="0,0,0,0">
                <w:txbxContent>
                  <w:p w14:paraId="24853BE7" w14:textId="77777777" w:rsidR="006C4E6F" w:rsidRDefault="00000000">
                    <w:pPr>
                      <w:spacing w:before="10"/>
                      <w:ind w:left="60"/>
                      <w:rPr>
                        <w:sz w:val="24"/>
                      </w:rPr>
                    </w:pPr>
                    <w:r>
                      <w:fldChar w:fldCharType="begin"/>
                    </w:r>
                    <w:r>
                      <w:rPr>
                        <w:sz w:val="24"/>
                      </w:rPr>
                      <w:instrText xml:space="preserve"> PAGE </w:instrText>
                    </w:r>
                    <w:r>
                      <w:fldChar w:fldCharType="separate"/>
                    </w:r>
                    <w:r>
                      <w:t>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1824" behindDoc="1" locked="0" layoutInCell="1" allowOverlap="1" wp14:anchorId="13A8D78B" wp14:editId="4F61A392">
              <wp:simplePos x="0" y="0"/>
              <wp:positionH relativeFrom="page">
                <wp:posOffset>5231765</wp:posOffset>
              </wp:positionH>
              <wp:positionV relativeFrom="page">
                <wp:posOffset>9768840</wp:posOffset>
              </wp:positionV>
              <wp:extent cx="1351280" cy="194310"/>
              <wp:effectExtent l="0" t="0" r="0" b="0"/>
              <wp:wrapNone/>
              <wp:docPr id="20" name="Text Box 11"/>
              <wp:cNvGraphicFramePr/>
              <a:graphic xmlns:a="http://schemas.openxmlformats.org/drawingml/2006/main">
                <a:graphicData uri="http://schemas.microsoft.com/office/word/2010/wordprocessingShape">
                  <wps:wsp>
                    <wps:cNvSpPr txBox="1"/>
                    <wps:spPr>
                      <a:xfrm>
                        <a:off x="0" y="0"/>
                        <a:ext cx="1351280" cy="194310"/>
                      </a:xfrm>
                      <a:prstGeom prst="rect">
                        <a:avLst/>
                      </a:prstGeom>
                      <a:noFill/>
                      <a:ln>
                        <a:noFill/>
                      </a:ln>
                    </wps:spPr>
                    <wps:txbx>
                      <w:txbxContent>
                        <w:p w14:paraId="14B8381A" w14:textId="77777777" w:rsidR="006C4E6F" w:rsidRDefault="00000000">
                          <w:pPr>
                            <w:spacing w:before="10"/>
                            <w:ind w:left="20"/>
                            <w:rPr>
                              <w:sz w:val="24"/>
                              <w:lang w:val="en-US"/>
                            </w:rPr>
                          </w:pPr>
                          <w:r>
                            <w:rPr>
                              <w:sz w:val="24"/>
                            </w:rPr>
                            <w:t>Lớp DCCTCLC</w:t>
                          </w:r>
                          <w:r>
                            <w:rPr>
                              <w:sz w:val="24"/>
                              <w:lang w:val="en-US"/>
                            </w:rPr>
                            <w:t>67B</w:t>
                          </w:r>
                        </w:p>
                      </w:txbxContent>
                    </wps:txbx>
                    <wps:bodyPr lIns="0" tIns="0" rIns="0" bIns="0" upright="1"/>
                  </wps:wsp>
                </a:graphicData>
              </a:graphic>
            </wp:anchor>
          </w:drawing>
        </mc:Choice>
        <mc:Fallback>
          <w:pict>
            <v:shape w14:anchorId="13A8D78B" id="_x0000_s1041" type="#_x0000_t202" style="position:absolute;margin-left:411.95pt;margin-top:769.2pt;width:106.4pt;height:15.3pt;z-index:-2516546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" filled="f" stroked="f">
              <v:textbox inset="0,0,0,0">
                <w:txbxContent>
                  <w:p w14:paraId="14B8381A" w14:textId="77777777" w:rsidR="006C4E6F" w:rsidRDefault="00000000">
                    <w:pPr>
                      <w:spacing w:before="10"/>
                      <w:ind w:left="20"/>
                      <w:rPr>
                        <w:sz w:val="24"/>
                        <w:lang w:val="en-US"/>
                      </w:rPr>
                    </w:pPr>
                    <w:r>
                      <w:rPr>
                        <w:sz w:val="24"/>
                      </w:rPr>
                      <w:t>Lớp DCCTCLC</w:t>
                    </w:r>
                    <w:r>
                      <w:rPr>
                        <w:sz w:val="24"/>
                        <w:lang w:val="en-US"/>
                      </w:rPr>
                      <w:t>67B</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8953A" w14:textId="77777777" w:rsidR="006C4E6F" w:rsidRDefault="006C4E6F">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4010D" w14:textId="77777777" w:rsidR="00F126EC" w:rsidRDefault="00F126EC">
      <w:r>
        <w:separator/>
      </w:r>
    </w:p>
  </w:footnote>
  <w:footnote w:type="continuationSeparator" w:id="0">
    <w:p w14:paraId="7F542C26" w14:textId="77777777" w:rsidR="00F126EC" w:rsidRDefault="00F126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99266" w14:textId="77777777" w:rsidR="006C4E6F" w:rsidRDefault="00000000">
    <w:pPr>
      <w:pStyle w:val="BodyText"/>
      <w:spacing w:line="14" w:lineRule="auto"/>
      <w:rPr>
        <w:sz w:val="20"/>
      </w:rPr>
    </w:pPr>
    <w:r>
      <w:rPr>
        <w:noProof/>
      </w:rPr>
      <mc:AlternateContent>
        <mc:Choice Requires="wpg">
          <w:drawing>
            <wp:anchor distT="0" distB="0" distL="114300" distR="114300" simplePos="0" relativeHeight="251656704" behindDoc="1" locked="0" layoutInCell="1" allowOverlap="1" wp14:anchorId="5229C76C" wp14:editId="27D462C3">
              <wp:simplePos x="0" y="0"/>
              <wp:positionH relativeFrom="page">
                <wp:posOffset>905510</wp:posOffset>
              </wp:positionH>
              <wp:positionV relativeFrom="page">
                <wp:posOffset>774065</wp:posOffset>
              </wp:positionV>
              <wp:extent cx="5729605" cy="180340"/>
              <wp:effectExtent l="0" t="635" r="10795" b="9525"/>
              <wp:wrapNone/>
              <wp:docPr id="15" name="Group 4"/>
              <wp:cNvGraphicFramePr/>
              <a:graphic xmlns:a="http://schemas.openxmlformats.org/drawingml/2006/main">
                <a:graphicData uri="http://schemas.microsoft.com/office/word/2010/wordprocessingGroup">
                  <wpg:wgp>
                    <wpg:cNvGrpSpPr/>
                    <wpg:grpSpPr>
                      <a:xfrm>
                        <a:off x="0" y="0"/>
                        <a:ext cx="5729605" cy="180340"/>
                        <a:chOff x="1426" y="1220"/>
                        <a:chExt cx="9023" cy="284"/>
                      </a:xfrm>
                    </wpg:grpSpPr>
                    <wps:wsp>
                      <wps:cNvPr id="13" name="Rectangles 5"/>
                      <wps:cNvSpPr/>
                      <wps:spPr>
                        <a:xfrm>
                          <a:off x="1440" y="1219"/>
                          <a:ext cx="9009" cy="274"/>
                        </a:xfrm>
                        <a:prstGeom prst="rect">
                          <a:avLst/>
                        </a:prstGeom>
                        <a:solidFill>
                          <a:srgbClr val="F9F9F9"/>
                        </a:solidFill>
                        <a:ln>
                          <a:noFill/>
                        </a:ln>
                      </wps:spPr>
                      <wps:bodyPr upright="1"/>
                    </wps:wsp>
                    <wps:wsp>
                      <wps:cNvPr id="14" name="Rectangles 6"/>
                      <wps:cNvSpPr/>
                      <wps:spPr>
                        <a:xfrm>
                          <a:off x="1426" y="1493"/>
                          <a:ext cx="9023" cy="10"/>
                        </a:xfrm>
                        <a:prstGeom prst="rect">
                          <a:avLst/>
                        </a:prstGeom>
                        <a:solidFill>
                          <a:srgbClr val="000000"/>
                        </a:solidFill>
                        <a:ln>
                          <a:noFill/>
                        </a:ln>
                      </wps:spPr>
                      <wps:bodyPr upright="1"/>
                    </wps:wsp>
                  </wpg:wgp>
                </a:graphicData>
              </a:graphic>
            </wp:anchor>
          </w:drawing>
        </mc:Choice>
        <mc:Fallback>
          <w:pict>
            <v:group w14:anchorId="3DA52B4D" id="Group 4" o:spid="_x0000_s1026" style="position:absolute;margin-left:71.3pt;margin-top:60.95pt;width:451.15pt;height:14.2pt;z-index:-251659776;mso-position-horizontal-relative:page;mso-position-vertical-relative:page" coordorigin="1426,1220" coordsize="9023,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">
              <v:rect id="Rectangles 5" o:spid="_x0000_s1027" style="position:absolute;left:1440;top:1219;width:9009;height: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" fillcolor="#f9f9f9" stroked="f"/>
              <v:rect id="Rectangles 6" o:spid="_x0000_s1028" style="position:absolute;left:1426;top:1493;width:902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" fillcolor="black" stroked="f"/>
              <w10:wrap anchorx="page" anchory="page"/>
            </v:group>
          </w:pict>
        </mc:Fallback>
      </mc:AlternateContent>
    </w:r>
    <w:r>
      <w:rPr>
        <w:noProof/>
      </w:rPr>
      <mc:AlternateContent>
        <mc:Choice Requires="wps">
          <w:drawing>
            <wp:anchor distT="0" distB="0" distL="114300" distR="114300" simplePos="0" relativeHeight="251657728" behindDoc="1" locked="0" layoutInCell="1" allowOverlap="1" wp14:anchorId="19DD953B" wp14:editId="64B2A95C">
              <wp:simplePos x="0" y="0"/>
              <wp:positionH relativeFrom="page">
                <wp:posOffset>938530</wp:posOffset>
              </wp:positionH>
              <wp:positionV relativeFrom="page">
                <wp:posOffset>765810</wp:posOffset>
              </wp:positionV>
              <wp:extent cx="2604135" cy="194310"/>
              <wp:effectExtent l="0" t="0" r="0" b="0"/>
              <wp:wrapNone/>
              <wp:docPr id="16" name="Text Box 7"/>
              <wp:cNvGraphicFramePr/>
              <a:graphic xmlns:a="http://schemas.openxmlformats.org/drawingml/2006/main">
                <a:graphicData uri="http://schemas.microsoft.com/office/word/2010/wordprocessingShape">
                  <wps:wsp>
                    <wps:cNvSpPr txBox="1"/>
                    <wps:spPr>
                      <a:xfrm>
                        <a:off x="0" y="0"/>
                        <a:ext cx="2604135" cy="194310"/>
                      </a:xfrm>
                      <a:prstGeom prst="rect">
                        <a:avLst/>
                      </a:prstGeom>
                      <a:noFill/>
                      <a:ln>
                        <a:noFill/>
                      </a:ln>
                    </wps:spPr>
                    <wps:txbx>
                      <w:txbxContent>
                        <w:p w14:paraId="083C5F34" w14:textId="77777777" w:rsidR="006C4E6F" w:rsidRDefault="00000000">
                          <w:pPr>
                            <w:spacing w:before="10"/>
                            <w:ind w:left="20"/>
                            <w:rPr>
                              <w:i/>
                              <w:sz w:val="24"/>
                            </w:rPr>
                          </w:pPr>
                          <w:r>
                            <w:rPr>
                              <w:i/>
                              <w:sz w:val="24"/>
                            </w:rPr>
                            <w:t>Bài tập lớn Môn Phát triển ứng dụng Web</w:t>
                          </w:r>
                        </w:p>
                      </w:txbxContent>
                    </wps:txbx>
                    <wps:bodyPr lIns="0" tIns="0" rIns="0" bIns="0" upright="1"/>
                  </wps:wsp>
                </a:graphicData>
              </a:graphic>
            </wp:anchor>
          </w:drawing>
        </mc:Choice>
        <mc:Fallback>
          <w:pict>
            <v:shapetype w14:anchorId="19DD953B" id="_x0000_t202" coordsize="21600,21600" o:spt="202" path="m,l,21600r21600,l21600,xe">
              <v:stroke joinstyle="miter"/>
              <v:path gradientshapeok="t" o:connecttype="rect"/>
            </v:shapetype>
            <v:shape id="Text Box 7" o:spid="_x0000_s1037" type="#_x0000_t202" style="position:absolute;margin-left:73.9pt;margin-top:60.3pt;width:205.05pt;height:15.3pt;z-index:-2516587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" filled="f" stroked="f">
              <v:textbox inset="0,0,0,0">
                <w:txbxContent>
                  <w:p w14:paraId="083C5F34" w14:textId="77777777" w:rsidR="006C4E6F" w:rsidRDefault="00000000">
                    <w:pPr>
                      <w:spacing w:before="10"/>
                      <w:ind w:left="20"/>
                      <w:rPr>
                        <w:i/>
                        <w:sz w:val="24"/>
                      </w:rPr>
                    </w:pPr>
                    <w:r>
                      <w:rPr>
                        <w:i/>
                        <w:sz w:val="24"/>
                      </w:rPr>
                      <w:t>Bài tập lớn Môn Phát triển ứng dụng Web</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73FE9" w14:textId="77777777" w:rsidR="006C4E6F" w:rsidRDefault="006C4E6F">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start w:val="2"/>
      <w:numFmt w:val="decimal"/>
      <w:lvlText w:val="%1"/>
      <w:lvlJc w:val="left"/>
      <w:pPr>
        <w:ind w:left="1179" w:hanging="399"/>
      </w:pPr>
      <w:rPr>
        <w:rFonts w:hint="default"/>
        <w:lang w:val="vi" w:eastAsia="en-US" w:bidi="ar-SA"/>
      </w:rPr>
    </w:lvl>
    <w:lvl w:ilvl="1">
      <w:start w:val="1"/>
      <w:numFmt w:val="decimal"/>
      <w:lvlText w:val="%1.%2"/>
      <w:lvlJc w:val="left"/>
      <w:pPr>
        <w:ind w:left="1179" w:hanging="399"/>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1861"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2926" w:hanging="360"/>
      </w:pPr>
      <w:rPr>
        <w:rFonts w:hint="default"/>
        <w:lang w:val="vi" w:eastAsia="en-US" w:bidi="ar-SA"/>
      </w:rPr>
    </w:lvl>
    <w:lvl w:ilvl="4">
      <w:numFmt w:val="bullet"/>
      <w:lvlText w:val="•"/>
      <w:lvlJc w:val="left"/>
      <w:pPr>
        <w:ind w:left="3992" w:hanging="360"/>
      </w:pPr>
      <w:rPr>
        <w:rFonts w:hint="default"/>
        <w:lang w:val="vi" w:eastAsia="en-US" w:bidi="ar-SA"/>
      </w:rPr>
    </w:lvl>
    <w:lvl w:ilvl="5">
      <w:numFmt w:val="bullet"/>
      <w:lvlText w:val="•"/>
      <w:lvlJc w:val="left"/>
      <w:pPr>
        <w:ind w:left="5058" w:hanging="360"/>
      </w:pPr>
      <w:rPr>
        <w:rFonts w:hint="default"/>
        <w:lang w:val="vi" w:eastAsia="en-US" w:bidi="ar-SA"/>
      </w:rPr>
    </w:lvl>
    <w:lvl w:ilvl="6">
      <w:numFmt w:val="bullet"/>
      <w:lvlText w:val="•"/>
      <w:lvlJc w:val="left"/>
      <w:pPr>
        <w:ind w:left="6124" w:hanging="360"/>
      </w:pPr>
      <w:rPr>
        <w:rFonts w:hint="default"/>
        <w:lang w:val="vi" w:eastAsia="en-US" w:bidi="ar-SA"/>
      </w:rPr>
    </w:lvl>
    <w:lvl w:ilvl="7">
      <w:numFmt w:val="bullet"/>
      <w:lvlText w:val="•"/>
      <w:lvlJc w:val="left"/>
      <w:pPr>
        <w:ind w:left="7190" w:hanging="360"/>
      </w:pPr>
      <w:rPr>
        <w:rFonts w:hint="default"/>
        <w:lang w:val="vi" w:eastAsia="en-US" w:bidi="ar-SA"/>
      </w:rPr>
    </w:lvl>
    <w:lvl w:ilvl="8">
      <w:numFmt w:val="bullet"/>
      <w:lvlText w:val="•"/>
      <w:lvlJc w:val="left"/>
      <w:pPr>
        <w:ind w:left="8256" w:hanging="360"/>
      </w:pPr>
      <w:rPr>
        <w:rFonts w:hint="default"/>
        <w:lang w:val="vi" w:eastAsia="en-US" w:bidi="ar-SA"/>
      </w:rPr>
    </w:lvl>
  </w:abstractNum>
  <w:abstractNum w:abstractNumId="1" w15:restartNumberingAfterBreak="0">
    <w:nsid w:val="BF205925"/>
    <w:multiLevelType w:val="multilevel"/>
    <w:tmpl w:val="BF205925"/>
    <w:lvl w:ilvl="0">
      <w:start w:val="1"/>
      <w:numFmt w:val="decimal"/>
      <w:lvlText w:val="%1"/>
      <w:lvlJc w:val="left"/>
      <w:pPr>
        <w:ind w:left="1179" w:hanging="399"/>
      </w:pPr>
      <w:rPr>
        <w:rFonts w:hint="default"/>
        <w:lang w:val="vi" w:eastAsia="en-US" w:bidi="ar-SA"/>
      </w:rPr>
    </w:lvl>
    <w:lvl w:ilvl="1">
      <w:start w:val="1"/>
      <w:numFmt w:val="decimal"/>
      <w:lvlText w:val="%1.%2"/>
      <w:lvlJc w:val="left"/>
      <w:pPr>
        <w:ind w:left="1179" w:hanging="399"/>
      </w:pPr>
      <w:rPr>
        <w:rFonts w:ascii="Times New Roman" w:eastAsia="Times New Roman" w:hAnsi="Times New Roman" w:cs="Times New Roman" w:hint="default"/>
        <w:b/>
        <w:bCs/>
        <w:w w:val="99"/>
        <w:sz w:val="26"/>
        <w:szCs w:val="26"/>
        <w:lang w:val="vi" w:eastAsia="en-US" w:bidi="ar-SA"/>
      </w:rPr>
    </w:lvl>
    <w:lvl w:ilvl="2">
      <w:numFmt w:val="bullet"/>
      <w:lvlText w:val="•"/>
      <w:lvlJc w:val="left"/>
      <w:pPr>
        <w:ind w:left="3021" w:hanging="399"/>
      </w:pPr>
      <w:rPr>
        <w:rFonts w:hint="default"/>
        <w:lang w:val="vi" w:eastAsia="en-US" w:bidi="ar-SA"/>
      </w:rPr>
    </w:lvl>
    <w:lvl w:ilvl="3">
      <w:numFmt w:val="bullet"/>
      <w:lvlText w:val="•"/>
      <w:lvlJc w:val="left"/>
      <w:pPr>
        <w:ind w:left="3942" w:hanging="399"/>
      </w:pPr>
      <w:rPr>
        <w:rFonts w:hint="default"/>
        <w:lang w:val="vi" w:eastAsia="en-US" w:bidi="ar-SA"/>
      </w:rPr>
    </w:lvl>
    <w:lvl w:ilvl="4">
      <w:numFmt w:val="bullet"/>
      <w:lvlText w:val="•"/>
      <w:lvlJc w:val="left"/>
      <w:pPr>
        <w:ind w:left="4863" w:hanging="399"/>
      </w:pPr>
      <w:rPr>
        <w:rFonts w:hint="default"/>
        <w:lang w:val="vi" w:eastAsia="en-US" w:bidi="ar-SA"/>
      </w:rPr>
    </w:lvl>
    <w:lvl w:ilvl="5">
      <w:numFmt w:val="bullet"/>
      <w:lvlText w:val="•"/>
      <w:lvlJc w:val="left"/>
      <w:pPr>
        <w:ind w:left="5784" w:hanging="399"/>
      </w:pPr>
      <w:rPr>
        <w:rFonts w:hint="default"/>
        <w:lang w:val="vi" w:eastAsia="en-US" w:bidi="ar-SA"/>
      </w:rPr>
    </w:lvl>
    <w:lvl w:ilvl="6">
      <w:numFmt w:val="bullet"/>
      <w:lvlText w:val="•"/>
      <w:lvlJc w:val="left"/>
      <w:pPr>
        <w:ind w:left="6705" w:hanging="399"/>
      </w:pPr>
      <w:rPr>
        <w:rFonts w:hint="default"/>
        <w:lang w:val="vi" w:eastAsia="en-US" w:bidi="ar-SA"/>
      </w:rPr>
    </w:lvl>
    <w:lvl w:ilvl="7">
      <w:numFmt w:val="bullet"/>
      <w:lvlText w:val="•"/>
      <w:lvlJc w:val="left"/>
      <w:pPr>
        <w:ind w:left="7626" w:hanging="399"/>
      </w:pPr>
      <w:rPr>
        <w:rFonts w:hint="default"/>
        <w:lang w:val="vi" w:eastAsia="en-US" w:bidi="ar-SA"/>
      </w:rPr>
    </w:lvl>
    <w:lvl w:ilvl="8">
      <w:numFmt w:val="bullet"/>
      <w:lvlText w:val="•"/>
      <w:lvlJc w:val="left"/>
      <w:pPr>
        <w:ind w:left="8547" w:hanging="399"/>
      </w:pPr>
      <w:rPr>
        <w:rFonts w:hint="default"/>
        <w:lang w:val="vi" w:eastAsia="en-US" w:bidi="ar-SA"/>
      </w:rPr>
    </w:lvl>
  </w:abstractNum>
  <w:abstractNum w:abstractNumId="2" w15:restartNumberingAfterBreak="0">
    <w:nsid w:val="C8879AEF"/>
    <w:multiLevelType w:val="multilevel"/>
    <w:tmpl w:val="C8879AEF"/>
    <w:lvl w:ilvl="0">
      <w:start w:val="6"/>
      <w:numFmt w:val="lowerLetter"/>
      <w:lvlText w:val="%1."/>
      <w:lvlJc w:val="left"/>
      <w:pPr>
        <w:ind w:left="1063" w:hanging="284"/>
      </w:pPr>
      <w:rPr>
        <w:rFonts w:ascii="Times New Roman" w:eastAsia="Times New Roman" w:hAnsi="Times New Roman" w:cs="Times New Roman" w:hint="default"/>
        <w:w w:val="99"/>
        <w:sz w:val="26"/>
        <w:szCs w:val="26"/>
        <w:lang w:val="vi" w:eastAsia="en-US" w:bidi="ar-SA"/>
      </w:rPr>
    </w:lvl>
    <w:lvl w:ilvl="1">
      <w:start w:val="2"/>
      <w:numFmt w:val="lowerLetter"/>
      <w:lvlText w:val="%2."/>
      <w:lvlJc w:val="left"/>
      <w:pPr>
        <w:ind w:left="1707" w:hanging="360"/>
      </w:pPr>
      <w:rPr>
        <w:rFonts w:ascii="Times New Roman" w:eastAsia="Times New Roman" w:hAnsi="Times New Roman" w:cs="Times New Roman" w:hint="default"/>
        <w:w w:val="99"/>
        <w:sz w:val="26"/>
        <w:szCs w:val="26"/>
        <w:lang w:val="vi" w:eastAsia="en-US" w:bidi="ar-SA"/>
      </w:rPr>
    </w:lvl>
    <w:lvl w:ilvl="2">
      <w:numFmt w:val="bullet"/>
      <w:lvlText w:val="•"/>
      <w:lvlJc w:val="left"/>
      <w:pPr>
        <w:ind w:left="2665" w:hanging="360"/>
      </w:pPr>
      <w:rPr>
        <w:rFonts w:hint="default"/>
        <w:lang w:val="vi" w:eastAsia="en-US" w:bidi="ar-SA"/>
      </w:rPr>
    </w:lvl>
    <w:lvl w:ilvl="3">
      <w:numFmt w:val="bullet"/>
      <w:lvlText w:val="•"/>
      <w:lvlJc w:val="left"/>
      <w:pPr>
        <w:ind w:left="3630" w:hanging="360"/>
      </w:pPr>
      <w:rPr>
        <w:rFonts w:hint="default"/>
        <w:lang w:val="vi" w:eastAsia="en-US" w:bidi="ar-SA"/>
      </w:rPr>
    </w:lvl>
    <w:lvl w:ilvl="4">
      <w:numFmt w:val="bullet"/>
      <w:lvlText w:val="•"/>
      <w:lvlJc w:val="left"/>
      <w:pPr>
        <w:ind w:left="4596" w:hanging="360"/>
      </w:pPr>
      <w:rPr>
        <w:rFonts w:hint="default"/>
        <w:lang w:val="vi" w:eastAsia="en-US" w:bidi="ar-SA"/>
      </w:rPr>
    </w:lvl>
    <w:lvl w:ilvl="5">
      <w:numFmt w:val="bullet"/>
      <w:lvlText w:val="•"/>
      <w:lvlJc w:val="left"/>
      <w:pPr>
        <w:ind w:left="5561" w:hanging="360"/>
      </w:pPr>
      <w:rPr>
        <w:rFonts w:hint="default"/>
        <w:lang w:val="vi" w:eastAsia="en-US" w:bidi="ar-SA"/>
      </w:rPr>
    </w:lvl>
    <w:lvl w:ilvl="6">
      <w:numFmt w:val="bullet"/>
      <w:lvlText w:val="•"/>
      <w:lvlJc w:val="left"/>
      <w:pPr>
        <w:ind w:left="6527" w:hanging="360"/>
      </w:pPr>
      <w:rPr>
        <w:rFonts w:hint="default"/>
        <w:lang w:val="vi" w:eastAsia="en-US" w:bidi="ar-SA"/>
      </w:rPr>
    </w:lvl>
    <w:lvl w:ilvl="7">
      <w:numFmt w:val="bullet"/>
      <w:lvlText w:val="•"/>
      <w:lvlJc w:val="left"/>
      <w:pPr>
        <w:ind w:left="7492" w:hanging="360"/>
      </w:pPr>
      <w:rPr>
        <w:rFonts w:hint="default"/>
        <w:lang w:val="vi" w:eastAsia="en-US" w:bidi="ar-SA"/>
      </w:rPr>
    </w:lvl>
    <w:lvl w:ilvl="8">
      <w:numFmt w:val="bullet"/>
      <w:lvlText w:val="•"/>
      <w:lvlJc w:val="left"/>
      <w:pPr>
        <w:ind w:left="8457" w:hanging="360"/>
      </w:pPr>
      <w:rPr>
        <w:rFonts w:hint="default"/>
        <w:lang w:val="vi" w:eastAsia="en-US" w:bidi="ar-SA"/>
      </w:rPr>
    </w:lvl>
  </w:abstractNum>
  <w:abstractNum w:abstractNumId="3" w15:restartNumberingAfterBreak="0">
    <w:nsid w:val="CF092B84"/>
    <w:multiLevelType w:val="multilevel"/>
    <w:tmpl w:val="CF092B84"/>
    <w:lvl w:ilvl="0">
      <w:start w:val="2"/>
      <w:numFmt w:val="decimal"/>
      <w:lvlText w:val="%1"/>
      <w:lvlJc w:val="left"/>
      <w:pPr>
        <w:ind w:left="1456" w:hanging="393"/>
      </w:pPr>
      <w:rPr>
        <w:rFonts w:hint="default"/>
        <w:lang w:val="vi" w:eastAsia="en-US" w:bidi="ar-SA"/>
      </w:rPr>
    </w:lvl>
    <w:lvl w:ilvl="1">
      <w:start w:val="1"/>
      <w:numFmt w:val="decimal"/>
      <w:lvlText w:val="%1.%2"/>
      <w:lvlJc w:val="left"/>
      <w:pPr>
        <w:ind w:left="1456" w:hanging="393"/>
      </w:pPr>
      <w:rPr>
        <w:rFonts w:ascii="Times New Roman" w:eastAsia="Times New Roman" w:hAnsi="Times New Roman" w:cs="Times New Roman" w:hint="default"/>
        <w:w w:val="99"/>
        <w:sz w:val="26"/>
        <w:szCs w:val="26"/>
        <w:lang w:val="vi" w:eastAsia="en-US" w:bidi="ar-SA"/>
      </w:rPr>
    </w:lvl>
    <w:lvl w:ilvl="2">
      <w:numFmt w:val="bullet"/>
      <w:lvlText w:val="•"/>
      <w:lvlJc w:val="left"/>
      <w:pPr>
        <w:ind w:left="3245" w:hanging="393"/>
      </w:pPr>
      <w:rPr>
        <w:rFonts w:hint="default"/>
        <w:lang w:val="vi" w:eastAsia="en-US" w:bidi="ar-SA"/>
      </w:rPr>
    </w:lvl>
    <w:lvl w:ilvl="3">
      <w:numFmt w:val="bullet"/>
      <w:lvlText w:val="•"/>
      <w:lvlJc w:val="left"/>
      <w:pPr>
        <w:ind w:left="4138" w:hanging="393"/>
      </w:pPr>
      <w:rPr>
        <w:rFonts w:hint="default"/>
        <w:lang w:val="vi" w:eastAsia="en-US" w:bidi="ar-SA"/>
      </w:rPr>
    </w:lvl>
    <w:lvl w:ilvl="4">
      <w:numFmt w:val="bullet"/>
      <w:lvlText w:val="•"/>
      <w:lvlJc w:val="left"/>
      <w:pPr>
        <w:ind w:left="5031" w:hanging="393"/>
      </w:pPr>
      <w:rPr>
        <w:rFonts w:hint="default"/>
        <w:lang w:val="vi" w:eastAsia="en-US" w:bidi="ar-SA"/>
      </w:rPr>
    </w:lvl>
    <w:lvl w:ilvl="5">
      <w:numFmt w:val="bullet"/>
      <w:lvlText w:val="•"/>
      <w:lvlJc w:val="left"/>
      <w:pPr>
        <w:ind w:left="5924" w:hanging="393"/>
      </w:pPr>
      <w:rPr>
        <w:rFonts w:hint="default"/>
        <w:lang w:val="vi" w:eastAsia="en-US" w:bidi="ar-SA"/>
      </w:rPr>
    </w:lvl>
    <w:lvl w:ilvl="6">
      <w:numFmt w:val="bullet"/>
      <w:lvlText w:val="•"/>
      <w:lvlJc w:val="left"/>
      <w:pPr>
        <w:ind w:left="6817" w:hanging="393"/>
      </w:pPr>
      <w:rPr>
        <w:rFonts w:hint="default"/>
        <w:lang w:val="vi" w:eastAsia="en-US" w:bidi="ar-SA"/>
      </w:rPr>
    </w:lvl>
    <w:lvl w:ilvl="7">
      <w:numFmt w:val="bullet"/>
      <w:lvlText w:val="•"/>
      <w:lvlJc w:val="left"/>
      <w:pPr>
        <w:ind w:left="7710" w:hanging="393"/>
      </w:pPr>
      <w:rPr>
        <w:rFonts w:hint="default"/>
        <w:lang w:val="vi" w:eastAsia="en-US" w:bidi="ar-SA"/>
      </w:rPr>
    </w:lvl>
    <w:lvl w:ilvl="8">
      <w:numFmt w:val="bullet"/>
      <w:lvlText w:val="•"/>
      <w:lvlJc w:val="left"/>
      <w:pPr>
        <w:ind w:left="8603" w:hanging="393"/>
      </w:pPr>
      <w:rPr>
        <w:rFonts w:hint="default"/>
        <w:lang w:val="vi" w:eastAsia="en-US" w:bidi="ar-SA"/>
      </w:rPr>
    </w:lvl>
  </w:abstractNum>
  <w:abstractNum w:abstractNumId="4" w15:restartNumberingAfterBreak="0">
    <w:nsid w:val="0053208E"/>
    <w:multiLevelType w:val="multilevel"/>
    <w:tmpl w:val="0053208E"/>
    <w:lvl w:ilvl="0">
      <w:start w:val="1"/>
      <w:numFmt w:val="decimal"/>
      <w:lvlText w:val="%1"/>
      <w:lvlJc w:val="left"/>
      <w:pPr>
        <w:ind w:left="1456" w:hanging="393"/>
      </w:pPr>
      <w:rPr>
        <w:rFonts w:hint="default"/>
        <w:lang w:val="vi" w:eastAsia="en-US" w:bidi="ar-SA"/>
      </w:rPr>
    </w:lvl>
    <w:lvl w:ilvl="1">
      <w:start w:val="1"/>
      <w:numFmt w:val="decimal"/>
      <w:lvlText w:val="%1.%2"/>
      <w:lvlJc w:val="left"/>
      <w:pPr>
        <w:ind w:left="1456" w:hanging="393"/>
      </w:pPr>
      <w:rPr>
        <w:rFonts w:ascii="Times New Roman" w:eastAsia="Times New Roman" w:hAnsi="Times New Roman" w:cs="Times New Roman" w:hint="default"/>
        <w:w w:val="99"/>
        <w:sz w:val="26"/>
        <w:szCs w:val="26"/>
        <w:lang w:val="vi" w:eastAsia="en-US" w:bidi="ar-SA"/>
      </w:rPr>
    </w:lvl>
    <w:lvl w:ilvl="2">
      <w:numFmt w:val="bullet"/>
      <w:lvlText w:val="•"/>
      <w:lvlJc w:val="left"/>
      <w:pPr>
        <w:ind w:left="3245" w:hanging="393"/>
      </w:pPr>
      <w:rPr>
        <w:rFonts w:hint="default"/>
        <w:lang w:val="vi" w:eastAsia="en-US" w:bidi="ar-SA"/>
      </w:rPr>
    </w:lvl>
    <w:lvl w:ilvl="3">
      <w:numFmt w:val="bullet"/>
      <w:lvlText w:val="•"/>
      <w:lvlJc w:val="left"/>
      <w:pPr>
        <w:ind w:left="4138" w:hanging="393"/>
      </w:pPr>
      <w:rPr>
        <w:rFonts w:hint="default"/>
        <w:lang w:val="vi" w:eastAsia="en-US" w:bidi="ar-SA"/>
      </w:rPr>
    </w:lvl>
    <w:lvl w:ilvl="4">
      <w:numFmt w:val="bullet"/>
      <w:lvlText w:val="•"/>
      <w:lvlJc w:val="left"/>
      <w:pPr>
        <w:ind w:left="5031" w:hanging="393"/>
      </w:pPr>
      <w:rPr>
        <w:rFonts w:hint="default"/>
        <w:lang w:val="vi" w:eastAsia="en-US" w:bidi="ar-SA"/>
      </w:rPr>
    </w:lvl>
    <w:lvl w:ilvl="5">
      <w:numFmt w:val="bullet"/>
      <w:lvlText w:val="•"/>
      <w:lvlJc w:val="left"/>
      <w:pPr>
        <w:ind w:left="5924" w:hanging="393"/>
      </w:pPr>
      <w:rPr>
        <w:rFonts w:hint="default"/>
        <w:lang w:val="vi" w:eastAsia="en-US" w:bidi="ar-SA"/>
      </w:rPr>
    </w:lvl>
    <w:lvl w:ilvl="6">
      <w:numFmt w:val="bullet"/>
      <w:lvlText w:val="•"/>
      <w:lvlJc w:val="left"/>
      <w:pPr>
        <w:ind w:left="6817" w:hanging="393"/>
      </w:pPr>
      <w:rPr>
        <w:rFonts w:hint="default"/>
        <w:lang w:val="vi" w:eastAsia="en-US" w:bidi="ar-SA"/>
      </w:rPr>
    </w:lvl>
    <w:lvl w:ilvl="7">
      <w:numFmt w:val="bullet"/>
      <w:lvlText w:val="•"/>
      <w:lvlJc w:val="left"/>
      <w:pPr>
        <w:ind w:left="7710" w:hanging="393"/>
      </w:pPr>
      <w:rPr>
        <w:rFonts w:hint="default"/>
        <w:lang w:val="vi" w:eastAsia="en-US" w:bidi="ar-SA"/>
      </w:rPr>
    </w:lvl>
    <w:lvl w:ilvl="8">
      <w:numFmt w:val="bullet"/>
      <w:lvlText w:val="•"/>
      <w:lvlJc w:val="left"/>
      <w:pPr>
        <w:ind w:left="8603" w:hanging="393"/>
      </w:pPr>
      <w:rPr>
        <w:rFonts w:hint="default"/>
        <w:lang w:val="vi" w:eastAsia="en-US" w:bidi="ar-SA"/>
      </w:rPr>
    </w:lvl>
  </w:abstractNum>
  <w:abstractNum w:abstractNumId="5" w15:restartNumberingAfterBreak="0">
    <w:nsid w:val="0248C179"/>
    <w:multiLevelType w:val="multilevel"/>
    <w:tmpl w:val="0248C179"/>
    <w:lvl w:ilvl="0">
      <w:start w:val="1"/>
      <w:numFmt w:val="decimal"/>
      <w:lvlText w:val="%1."/>
      <w:lvlJc w:val="left"/>
      <w:pPr>
        <w:ind w:left="2787" w:hanging="360"/>
      </w:pPr>
      <w:rPr>
        <w:rFonts w:ascii="Times New Roman" w:eastAsia="Times New Roman" w:hAnsi="Times New Roman" w:cs="Times New Roman" w:hint="default"/>
        <w:w w:val="99"/>
        <w:sz w:val="26"/>
        <w:szCs w:val="26"/>
        <w:lang w:val="vi" w:eastAsia="en-US" w:bidi="ar-SA"/>
      </w:rPr>
    </w:lvl>
    <w:lvl w:ilvl="1">
      <w:numFmt w:val="bullet"/>
      <w:lvlText w:val="•"/>
      <w:lvlJc w:val="left"/>
      <w:pPr>
        <w:ind w:left="3540" w:hanging="360"/>
      </w:pPr>
      <w:rPr>
        <w:rFonts w:hint="default"/>
        <w:lang w:val="vi" w:eastAsia="en-US" w:bidi="ar-SA"/>
      </w:rPr>
    </w:lvl>
    <w:lvl w:ilvl="2">
      <w:numFmt w:val="bullet"/>
      <w:lvlText w:val="•"/>
      <w:lvlJc w:val="left"/>
      <w:pPr>
        <w:ind w:left="4301" w:hanging="360"/>
      </w:pPr>
      <w:rPr>
        <w:rFonts w:hint="default"/>
        <w:lang w:val="vi" w:eastAsia="en-US" w:bidi="ar-SA"/>
      </w:rPr>
    </w:lvl>
    <w:lvl w:ilvl="3">
      <w:numFmt w:val="bullet"/>
      <w:lvlText w:val="•"/>
      <w:lvlJc w:val="left"/>
      <w:pPr>
        <w:ind w:left="5062" w:hanging="360"/>
      </w:pPr>
      <w:rPr>
        <w:rFonts w:hint="default"/>
        <w:lang w:val="vi" w:eastAsia="en-US" w:bidi="ar-SA"/>
      </w:rPr>
    </w:lvl>
    <w:lvl w:ilvl="4">
      <w:numFmt w:val="bullet"/>
      <w:lvlText w:val="•"/>
      <w:lvlJc w:val="left"/>
      <w:pPr>
        <w:ind w:left="5823" w:hanging="360"/>
      </w:pPr>
      <w:rPr>
        <w:rFonts w:hint="default"/>
        <w:lang w:val="vi" w:eastAsia="en-US" w:bidi="ar-SA"/>
      </w:rPr>
    </w:lvl>
    <w:lvl w:ilvl="5">
      <w:numFmt w:val="bullet"/>
      <w:lvlText w:val="•"/>
      <w:lvlJc w:val="left"/>
      <w:pPr>
        <w:ind w:left="6584" w:hanging="360"/>
      </w:pPr>
      <w:rPr>
        <w:rFonts w:hint="default"/>
        <w:lang w:val="vi" w:eastAsia="en-US" w:bidi="ar-SA"/>
      </w:rPr>
    </w:lvl>
    <w:lvl w:ilvl="6">
      <w:numFmt w:val="bullet"/>
      <w:lvlText w:val="•"/>
      <w:lvlJc w:val="left"/>
      <w:pPr>
        <w:ind w:left="7345" w:hanging="360"/>
      </w:pPr>
      <w:rPr>
        <w:rFonts w:hint="default"/>
        <w:lang w:val="vi" w:eastAsia="en-US" w:bidi="ar-SA"/>
      </w:rPr>
    </w:lvl>
    <w:lvl w:ilvl="7">
      <w:numFmt w:val="bullet"/>
      <w:lvlText w:val="•"/>
      <w:lvlJc w:val="left"/>
      <w:pPr>
        <w:ind w:left="8106" w:hanging="360"/>
      </w:pPr>
      <w:rPr>
        <w:rFonts w:hint="default"/>
        <w:lang w:val="vi" w:eastAsia="en-US" w:bidi="ar-SA"/>
      </w:rPr>
    </w:lvl>
    <w:lvl w:ilvl="8">
      <w:numFmt w:val="bullet"/>
      <w:lvlText w:val="•"/>
      <w:lvlJc w:val="left"/>
      <w:pPr>
        <w:ind w:left="8867" w:hanging="360"/>
      </w:pPr>
      <w:rPr>
        <w:rFonts w:hint="default"/>
        <w:lang w:val="vi" w:eastAsia="en-US" w:bidi="ar-SA"/>
      </w:rPr>
    </w:lvl>
  </w:abstractNum>
  <w:abstractNum w:abstractNumId="6" w15:restartNumberingAfterBreak="0">
    <w:nsid w:val="03D62ECE"/>
    <w:multiLevelType w:val="multilevel"/>
    <w:tmpl w:val="03D62ECE"/>
    <w:lvl w:ilvl="0">
      <w:numFmt w:val="bullet"/>
      <w:lvlText w:val="-"/>
      <w:lvlJc w:val="left"/>
      <w:pPr>
        <w:ind w:left="1501" w:hanging="361"/>
      </w:pPr>
      <w:rPr>
        <w:rFonts w:ascii="Times New Roman" w:eastAsia="Times New Roman" w:hAnsi="Times New Roman" w:cs="Times New Roman" w:hint="default"/>
        <w:w w:val="99"/>
        <w:sz w:val="26"/>
        <w:szCs w:val="26"/>
        <w:lang w:val="vi" w:eastAsia="en-US" w:bidi="ar-SA"/>
      </w:rPr>
    </w:lvl>
    <w:lvl w:ilvl="1">
      <w:numFmt w:val="bullet"/>
      <w:lvlText w:val="•"/>
      <w:lvlJc w:val="left"/>
      <w:pPr>
        <w:ind w:left="2388" w:hanging="361"/>
      </w:pPr>
      <w:rPr>
        <w:rFonts w:hint="default"/>
        <w:lang w:val="vi" w:eastAsia="en-US" w:bidi="ar-SA"/>
      </w:rPr>
    </w:lvl>
    <w:lvl w:ilvl="2">
      <w:numFmt w:val="bullet"/>
      <w:lvlText w:val="•"/>
      <w:lvlJc w:val="left"/>
      <w:pPr>
        <w:ind w:left="3277" w:hanging="361"/>
      </w:pPr>
      <w:rPr>
        <w:rFonts w:hint="default"/>
        <w:lang w:val="vi" w:eastAsia="en-US" w:bidi="ar-SA"/>
      </w:rPr>
    </w:lvl>
    <w:lvl w:ilvl="3">
      <w:numFmt w:val="bullet"/>
      <w:lvlText w:val="•"/>
      <w:lvlJc w:val="left"/>
      <w:pPr>
        <w:ind w:left="4166" w:hanging="361"/>
      </w:pPr>
      <w:rPr>
        <w:rFonts w:hint="default"/>
        <w:lang w:val="vi" w:eastAsia="en-US" w:bidi="ar-SA"/>
      </w:rPr>
    </w:lvl>
    <w:lvl w:ilvl="4">
      <w:numFmt w:val="bullet"/>
      <w:lvlText w:val="•"/>
      <w:lvlJc w:val="left"/>
      <w:pPr>
        <w:ind w:left="5055" w:hanging="361"/>
      </w:pPr>
      <w:rPr>
        <w:rFonts w:hint="default"/>
        <w:lang w:val="vi" w:eastAsia="en-US" w:bidi="ar-SA"/>
      </w:rPr>
    </w:lvl>
    <w:lvl w:ilvl="5">
      <w:numFmt w:val="bullet"/>
      <w:lvlText w:val="•"/>
      <w:lvlJc w:val="left"/>
      <w:pPr>
        <w:ind w:left="5944" w:hanging="361"/>
      </w:pPr>
      <w:rPr>
        <w:rFonts w:hint="default"/>
        <w:lang w:val="vi" w:eastAsia="en-US" w:bidi="ar-SA"/>
      </w:rPr>
    </w:lvl>
    <w:lvl w:ilvl="6">
      <w:numFmt w:val="bullet"/>
      <w:lvlText w:val="•"/>
      <w:lvlJc w:val="left"/>
      <w:pPr>
        <w:ind w:left="6833" w:hanging="361"/>
      </w:pPr>
      <w:rPr>
        <w:rFonts w:hint="default"/>
        <w:lang w:val="vi" w:eastAsia="en-US" w:bidi="ar-SA"/>
      </w:rPr>
    </w:lvl>
    <w:lvl w:ilvl="7">
      <w:numFmt w:val="bullet"/>
      <w:lvlText w:val="•"/>
      <w:lvlJc w:val="left"/>
      <w:pPr>
        <w:ind w:left="7722" w:hanging="361"/>
      </w:pPr>
      <w:rPr>
        <w:rFonts w:hint="default"/>
        <w:lang w:val="vi" w:eastAsia="en-US" w:bidi="ar-SA"/>
      </w:rPr>
    </w:lvl>
    <w:lvl w:ilvl="8">
      <w:numFmt w:val="bullet"/>
      <w:lvlText w:val="•"/>
      <w:lvlJc w:val="left"/>
      <w:pPr>
        <w:ind w:left="8611" w:hanging="361"/>
      </w:pPr>
      <w:rPr>
        <w:rFonts w:hint="default"/>
        <w:lang w:val="vi" w:eastAsia="en-US" w:bidi="ar-SA"/>
      </w:rPr>
    </w:lvl>
  </w:abstractNum>
  <w:abstractNum w:abstractNumId="7" w15:restartNumberingAfterBreak="0">
    <w:nsid w:val="25B654F3"/>
    <w:multiLevelType w:val="multilevel"/>
    <w:tmpl w:val="25B654F3"/>
    <w:lvl w:ilvl="0">
      <w:start w:val="3"/>
      <w:numFmt w:val="decimal"/>
      <w:lvlText w:val="%1"/>
      <w:lvlJc w:val="left"/>
      <w:pPr>
        <w:ind w:left="1179" w:hanging="399"/>
      </w:pPr>
      <w:rPr>
        <w:rFonts w:hint="default"/>
        <w:lang w:val="vi" w:eastAsia="en-US" w:bidi="ar-SA"/>
      </w:rPr>
    </w:lvl>
    <w:lvl w:ilvl="1">
      <w:start w:val="1"/>
      <w:numFmt w:val="decimal"/>
      <w:lvlText w:val="%1.%2"/>
      <w:lvlJc w:val="left"/>
      <w:pPr>
        <w:ind w:left="1179" w:hanging="399"/>
      </w:pPr>
      <w:rPr>
        <w:rFonts w:ascii="Times New Roman" w:eastAsia="Times New Roman" w:hAnsi="Times New Roman" w:cs="Times New Roman" w:hint="default"/>
        <w:b/>
        <w:bCs/>
        <w:w w:val="99"/>
        <w:sz w:val="26"/>
        <w:szCs w:val="26"/>
        <w:lang w:val="vi" w:eastAsia="en-US" w:bidi="ar-SA"/>
      </w:rPr>
    </w:lvl>
    <w:lvl w:ilvl="2">
      <w:start w:val="1"/>
      <w:numFmt w:val="lowerLetter"/>
      <w:lvlText w:val="%3."/>
      <w:lvlJc w:val="left"/>
      <w:pPr>
        <w:ind w:left="1707" w:hanging="360"/>
      </w:pPr>
    </w:lvl>
    <w:lvl w:ilvl="3">
      <w:numFmt w:val="bullet"/>
      <w:lvlText w:val=""/>
      <w:lvlJc w:val="left"/>
      <w:pPr>
        <w:ind w:left="2427" w:hanging="361"/>
      </w:pPr>
      <w:rPr>
        <w:rFonts w:ascii="Symbol" w:eastAsia="Symbol" w:hAnsi="Symbol" w:cs="Symbol" w:hint="default"/>
        <w:w w:val="99"/>
        <w:sz w:val="26"/>
        <w:szCs w:val="26"/>
        <w:lang w:val="vi" w:eastAsia="en-US" w:bidi="ar-SA"/>
      </w:rPr>
    </w:lvl>
    <w:lvl w:ilvl="4">
      <w:numFmt w:val="bullet"/>
      <w:lvlText w:val="•"/>
      <w:lvlJc w:val="left"/>
      <w:pPr>
        <w:ind w:left="2420" w:hanging="361"/>
      </w:pPr>
      <w:rPr>
        <w:rFonts w:hint="default"/>
        <w:lang w:val="vi" w:eastAsia="en-US" w:bidi="ar-SA"/>
      </w:rPr>
    </w:lvl>
    <w:lvl w:ilvl="5">
      <w:numFmt w:val="bullet"/>
      <w:lvlText w:val="•"/>
      <w:lvlJc w:val="left"/>
      <w:pPr>
        <w:ind w:left="3748" w:hanging="361"/>
      </w:pPr>
      <w:rPr>
        <w:rFonts w:hint="default"/>
        <w:lang w:val="vi" w:eastAsia="en-US" w:bidi="ar-SA"/>
      </w:rPr>
    </w:lvl>
    <w:lvl w:ilvl="6">
      <w:numFmt w:val="bullet"/>
      <w:lvlText w:val="•"/>
      <w:lvlJc w:val="left"/>
      <w:pPr>
        <w:ind w:left="5076" w:hanging="361"/>
      </w:pPr>
      <w:rPr>
        <w:rFonts w:hint="default"/>
        <w:lang w:val="vi" w:eastAsia="en-US" w:bidi="ar-SA"/>
      </w:rPr>
    </w:lvl>
    <w:lvl w:ilvl="7">
      <w:numFmt w:val="bullet"/>
      <w:lvlText w:val="•"/>
      <w:lvlJc w:val="left"/>
      <w:pPr>
        <w:ind w:left="6404" w:hanging="361"/>
      </w:pPr>
      <w:rPr>
        <w:rFonts w:hint="default"/>
        <w:lang w:val="vi" w:eastAsia="en-US" w:bidi="ar-SA"/>
      </w:rPr>
    </w:lvl>
    <w:lvl w:ilvl="8">
      <w:numFmt w:val="bullet"/>
      <w:lvlText w:val="•"/>
      <w:lvlJc w:val="left"/>
      <w:pPr>
        <w:ind w:left="7732" w:hanging="361"/>
      </w:pPr>
      <w:rPr>
        <w:rFonts w:hint="default"/>
        <w:lang w:val="vi" w:eastAsia="en-US" w:bidi="ar-SA"/>
      </w:rPr>
    </w:lvl>
  </w:abstractNum>
  <w:abstractNum w:abstractNumId="8" w15:restartNumberingAfterBreak="0">
    <w:nsid w:val="338B281B"/>
    <w:multiLevelType w:val="hybridMultilevel"/>
    <w:tmpl w:val="1BF04072"/>
    <w:lvl w:ilvl="0" w:tplc="889412D0">
      <w:start w:val="1"/>
      <w:numFmt w:val="bullet"/>
      <w:lvlText w:val="-"/>
      <w:lvlJc w:val="left"/>
      <w:pPr>
        <w:ind w:left="1707" w:hanging="360"/>
      </w:pPr>
      <w:rPr>
        <w:rFonts w:ascii="Times New Roman" w:eastAsia="Times New Roman" w:hAnsi="Times New Roman" w:cs="Times New Roman" w:hint="default"/>
      </w:rPr>
    </w:lvl>
    <w:lvl w:ilvl="1" w:tplc="04090003" w:tentative="1">
      <w:start w:val="1"/>
      <w:numFmt w:val="bullet"/>
      <w:lvlText w:val="o"/>
      <w:lvlJc w:val="left"/>
      <w:pPr>
        <w:ind w:left="2427" w:hanging="360"/>
      </w:pPr>
      <w:rPr>
        <w:rFonts w:ascii="Courier New" w:hAnsi="Courier New" w:cs="Courier New" w:hint="default"/>
      </w:rPr>
    </w:lvl>
    <w:lvl w:ilvl="2" w:tplc="04090005" w:tentative="1">
      <w:start w:val="1"/>
      <w:numFmt w:val="bullet"/>
      <w:lvlText w:val=""/>
      <w:lvlJc w:val="left"/>
      <w:pPr>
        <w:ind w:left="3147" w:hanging="360"/>
      </w:pPr>
      <w:rPr>
        <w:rFonts w:ascii="Wingdings" w:hAnsi="Wingdings" w:hint="default"/>
      </w:rPr>
    </w:lvl>
    <w:lvl w:ilvl="3" w:tplc="04090001" w:tentative="1">
      <w:start w:val="1"/>
      <w:numFmt w:val="bullet"/>
      <w:lvlText w:val=""/>
      <w:lvlJc w:val="left"/>
      <w:pPr>
        <w:ind w:left="3867" w:hanging="360"/>
      </w:pPr>
      <w:rPr>
        <w:rFonts w:ascii="Symbol" w:hAnsi="Symbol" w:hint="default"/>
      </w:rPr>
    </w:lvl>
    <w:lvl w:ilvl="4" w:tplc="04090003" w:tentative="1">
      <w:start w:val="1"/>
      <w:numFmt w:val="bullet"/>
      <w:lvlText w:val="o"/>
      <w:lvlJc w:val="left"/>
      <w:pPr>
        <w:ind w:left="4587" w:hanging="360"/>
      </w:pPr>
      <w:rPr>
        <w:rFonts w:ascii="Courier New" w:hAnsi="Courier New" w:cs="Courier New" w:hint="default"/>
      </w:rPr>
    </w:lvl>
    <w:lvl w:ilvl="5" w:tplc="04090005" w:tentative="1">
      <w:start w:val="1"/>
      <w:numFmt w:val="bullet"/>
      <w:lvlText w:val=""/>
      <w:lvlJc w:val="left"/>
      <w:pPr>
        <w:ind w:left="5307" w:hanging="360"/>
      </w:pPr>
      <w:rPr>
        <w:rFonts w:ascii="Wingdings" w:hAnsi="Wingdings" w:hint="default"/>
      </w:rPr>
    </w:lvl>
    <w:lvl w:ilvl="6" w:tplc="04090001" w:tentative="1">
      <w:start w:val="1"/>
      <w:numFmt w:val="bullet"/>
      <w:lvlText w:val=""/>
      <w:lvlJc w:val="left"/>
      <w:pPr>
        <w:ind w:left="6027" w:hanging="360"/>
      </w:pPr>
      <w:rPr>
        <w:rFonts w:ascii="Symbol" w:hAnsi="Symbol" w:hint="default"/>
      </w:rPr>
    </w:lvl>
    <w:lvl w:ilvl="7" w:tplc="04090003" w:tentative="1">
      <w:start w:val="1"/>
      <w:numFmt w:val="bullet"/>
      <w:lvlText w:val="o"/>
      <w:lvlJc w:val="left"/>
      <w:pPr>
        <w:ind w:left="6747" w:hanging="360"/>
      </w:pPr>
      <w:rPr>
        <w:rFonts w:ascii="Courier New" w:hAnsi="Courier New" w:cs="Courier New" w:hint="default"/>
      </w:rPr>
    </w:lvl>
    <w:lvl w:ilvl="8" w:tplc="04090005" w:tentative="1">
      <w:start w:val="1"/>
      <w:numFmt w:val="bullet"/>
      <w:lvlText w:val=""/>
      <w:lvlJc w:val="left"/>
      <w:pPr>
        <w:ind w:left="7467" w:hanging="360"/>
      </w:pPr>
      <w:rPr>
        <w:rFonts w:ascii="Wingdings" w:hAnsi="Wingdings" w:hint="default"/>
      </w:rPr>
    </w:lvl>
  </w:abstractNum>
  <w:abstractNum w:abstractNumId="9" w15:restartNumberingAfterBreak="0">
    <w:nsid w:val="4FD73636"/>
    <w:multiLevelType w:val="hybridMultilevel"/>
    <w:tmpl w:val="10CA7D4C"/>
    <w:lvl w:ilvl="0" w:tplc="4462C71C">
      <w:start w:val="1"/>
      <w:numFmt w:val="bullet"/>
      <w:lvlText w:val="-"/>
      <w:lvlJc w:val="left"/>
      <w:pPr>
        <w:ind w:left="1803" w:hanging="360"/>
      </w:pPr>
      <w:rPr>
        <w:rFonts w:ascii="Times New Roman" w:eastAsia="Times New Roman" w:hAnsi="Times New Roman" w:cs="Times New Roman" w:hint="default"/>
      </w:rPr>
    </w:lvl>
    <w:lvl w:ilvl="1" w:tplc="04090003" w:tentative="1">
      <w:start w:val="1"/>
      <w:numFmt w:val="bullet"/>
      <w:lvlText w:val="o"/>
      <w:lvlJc w:val="left"/>
      <w:pPr>
        <w:ind w:left="2523" w:hanging="360"/>
      </w:pPr>
      <w:rPr>
        <w:rFonts w:ascii="Courier New" w:hAnsi="Courier New" w:cs="Courier New" w:hint="default"/>
      </w:rPr>
    </w:lvl>
    <w:lvl w:ilvl="2" w:tplc="04090005" w:tentative="1">
      <w:start w:val="1"/>
      <w:numFmt w:val="bullet"/>
      <w:lvlText w:val=""/>
      <w:lvlJc w:val="left"/>
      <w:pPr>
        <w:ind w:left="3243" w:hanging="360"/>
      </w:pPr>
      <w:rPr>
        <w:rFonts w:ascii="Wingdings" w:hAnsi="Wingdings" w:hint="default"/>
      </w:rPr>
    </w:lvl>
    <w:lvl w:ilvl="3" w:tplc="04090001" w:tentative="1">
      <w:start w:val="1"/>
      <w:numFmt w:val="bullet"/>
      <w:lvlText w:val=""/>
      <w:lvlJc w:val="left"/>
      <w:pPr>
        <w:ind w:left="3963" w:hanging="360"/>
      </w:pPr>
      <w:rPr>
        <w:rFonts w:ascii="Symbol" w:hAnsi="Symbol" w:hint="default"/>
      </w:rPr>
    </w:lvl>
    <w:lvl w:ilvl="4" w:tplc="04090003" w:tentative="1">
      <w:start w:val="1"/>
      <w:numFmt w:val="bullet"/>
      <w:lvlText w:val="o"/>
      <w:lvlJc w:val="left"/>
      <w:pPr>
        <w:ind w:left="4683" w:hanging="360"/>
      </w:pPr>
      <w:rPr>
        <w:rFonts w:ascii="Courier New" w:hAnsi="Courier New" w:cs="Courier New" w:hint="default"/>
      </w:rPr>
    </w:lvl>
    <w:lvl w:ilvl="5" w:tplc="04090005" w:tentative="1">
      <w:start w:val="1"/>
      <w:numFmt w:val="bullet"/>
      <w:lvlText w:val=""/>
      <w:lvlJc w:val="left"/>
      <w:pPr>
        <w:ind w:left="5403" w:hanging="360"/>
      </w:pPr>
      <w:rPr>
        <w:rFonts w:ascii="Wingdings" w:hAnsi="Wingdings" w:hint="default"/>
      </w:rPr>
    </w:lvl>
    <w:lvl w:ilvl="6" w:tplc="04090001" w:tentative="1">
      <w:start w:val="1"/>
      <w:numFmt w:val="bullet"/>
      <w:lvlText w:val=""/>
      <w:lvlJc w:val="left"/>
      <w:pPr>
        <w:ind w:left="6123" w:hanging="360"/>
      </w:pPr>
      <w:rPr>
        <w:rFonts w:ascii="Symbol" w:hAnsi="Symbol" w:hint="default"/>
      </w:rPr>
    </w:lvl>
    <w:lvl w:ilvl="7" w:tplc="04090003" w:tentative="1">
      <w:start w:val="1"/>
      <w:numFmt w:val="bullet"/>
      <w:lvlText w:val="o"/>
      <w:lvlJc w:val="left"/>
      <w:pPr>
        <w:ind w:left="6843" w:hanging="360"/>
      </w:pPr>
      <w:rPr>
        <w:rFonts w:ascii="Courier New" w:hAnsi="Courier New" w:cs="Courier New" w:hint="default"/>
      </w:rPr>
    </w:lvl>
    <w:lvl w:ilvl="8" w:tplc="04090005" w:tentative="1">
      <w:start w:val="1"/>
      <w:numFmt w:val="bullet"/>
      <w:lvlText w:val=""/>
      <w:lvlJc w:val="left"/>
      <w:pPr>
        <w:ind w:left="7563" w:hanging="360"/>
      </w:pPr>
      <w:rPr>
        <w:rFonts w:ascii="Wingdings" w:hAnsi="Wingdings" w:hint="default"/>
      </w:rPr>
    </w:lvl>
  </w:abstractNum>
  <w:abstractNum w:abstractNumId="10" w15:restartNumberingAfterBreak="0">
    <w:nsid w:val="59ADCABA"/>
    <w:multiLevelType w:val="multilevel"/>
    <w:tmpl w:val="59ADCABA"/>
    <w:lvl w:ilvl="0">
      <w:start w:val="3"/>
      <w:numFmt w:val="decimal"/>
      <w:lvlText w:val="%1"/>
      <w:lvlJc w:val="left"/>
      <w:pPr>
        <w:ind w:left="1456" w:hanging="393"/>
      </w:pPr>
      <w:rPr>
        <w:rFonts w:hint="default"/>
        <w:lang w:val="vi" w:eastAsia="en-US" w:bidi="ar-SA"/>
      </w:rPr>
    </w:lvl>
    <w:lvl w:ilvl="1">
      <w:start w:val="1"/>
      <w:numFmt w:val="decimal"/>
      <w:lvlText w:val="%1.%2"/>
      <w:lvlJc w:val="left"/>
      <w:pPr>
        <w:ind w:left="1456" w:hanging="393"/>
      </w:pPr>
      <w:rPr>
        <w:rFonts w:ascii="Times New Roman" w:eastAsia="Times New Roman" w:hAnsi="Times New Roman" w:cs="Times New Roman" w:hint="default"/>
        <w:w w:val="99"/>
        <w:sz w:val="26"/>
        <w:szCs w:val="26"/>
        <w:lang w:val="vi" w:eastAsia="en-US" w:bidi="ar-SA"/>
      </w:rPr>
    </w:lvl>
    <w:lvl w:ilvl="2">
      <w:numFmt w:val="bullet"/>
      <w:lvlText w:val="•"/>
      <w:lvlJc w:val="left"/>
      <w:pPr>
        <w:ind w:left="3245" w:hanging="393"/>
      </w:pPr>
      <w:rPr>
        <w:rFonts w:hint="default"/>
        <w:lang w:val="vi" w:eastAsia="en-US" w:bidi="ar-SA"/>
      </w:rPr>
    </w:lvl>
    <w:lvl w:ilvl="3">
      <w:numFmt w:val="bullet"/>
      <w:lvlText w:val="•"/>
      <w:lvlJc w:val="left"/>
      <w:pPr>
        <w:ind w:left="4138" w:hanging="393"/>
      </w:pPr>
      <w:rPr>
        <w:rFonts w:hint="default"/>
        <w:lang w:val="vi" w:eastAsia="en-US" w:bidi="ar-SA"/>
      </w:rPr>
    </w:lvl>
    <w:lvl w:ilvl="4">
      <w:numFmt w:val="bullet"/>
      <w:lvlText w:val="•"/>
      <w:lvlJc w:val="left"/>
      <w:pPr>
        <w:ind w:left="5031" w:hanging="393"/>
      </w:pPr>
      <w:rPr>
        <w:rFonts w:hint="default"/>
        <w:lang w:val="vi" w:eastAsia="en-US" w:bidi="ar-SA"/>
      </w:rPr>
    </w:lvl>
    <w:lvl w:ilvl="5">
      <w:numFmt w:val="bullet"/>
      <w:lvlText w:val="•"/>
      <w:lvlJc w:val="left"/>
      <w:pPr>
        <w:ind w:left="5924" w:hanging="393"/>
      </w:pPr>
      <w:rPr>
        <w:rFonts w:hint="default"/>
        <w:lang w:val="vi" w:eastAsia="en-US" w:bidi="ar-SA"/>
      </w:rPr>
    </w:lvl>
    <w:lvl w:ilvl="6">
      <w:numFmt w:val="bullet"/>
      <w:lvlText w:val="•"/>
      <w:lvlJc w:val="left"/>
      <w:pPr>
        <w:ind w:left="6817" w:hanging="393"/>
      </w:pPr>
      <w:rPr>
        <w:rFonts w:hint="default"/>
        <w:lang w:val="vi" w:eastAsia="en-US" w:bidi="ar-SA"/>
      </w:rPr>
    </w:lvl>
    <w:lvl w:ilvl="7">
      <w:numFmt w:val="bullet"/>
      <w:lvlText w:val="•"/>
      <w:lvlJc w:val="left"/>
      <w:pPr>
        <w:ind w:left="7710" w:hanging="393"/>
      </w:pPr>
      <w:rPr>
        <w:rFonts w:hint="default"/>
        <w:lang w:val="vi" w:eastAsia="en-US" w:bidi="ar-SA"/>
      </w:rPr>
    </w:lvl>
    <w:lvl w:ilvl="8">
      <w:numFmt w:val="bullet"/>
      <w:lvlText w:val="•"/>
      <w:lvlJc w:val="left"/>
      <w:pPr>
        <w:ind w:left="8603" w:hanging="393"/>
      </w:pPr>
      <w:rPr>
        <w:rFonts w:hint="default"/>
        <w:lang w:val="vi" w:eastAsia="en-US" w:bidi="ar-SA"/>
      </w:rPr>
    </w:lvl>
  </w:abstractNum>
  <w:abstractNum w:abstractNumId="11" w15:restartNumberingAfterBreak="0">
    <w:nsid w:val="6D047556"/>
    <w:multiLevelType w:val="multilevel"/>
    <w:tmpl w:val="6D047556"/>
    <w:lvl w:ilvl="0">
      <w:start w:val="1"/>
      <w:numFmt w:val="bullet"/>
      <w:lvlText w:val=""/>
      <w:lvlJc w:val="left"/>
      <w:pPr>
        <w:ind w:left="2067" w:hanging="360"/>
      </w:pPr>
      <w:rPr>
        <w:rFonts w:ascii="Symbol" w:hAnsi="Symbol" w:hint="default"/>
      </w:rPr>
    </w:lvl>
    <w:lvl w:ilvl="1">
      <w:start w:val="1"/>
      <w:numFmt w:val="bullet"/>
      <w:lvlText w:val="o"/>
      <w:lvlJc w:val="left"/>
      <w:pPr>
        <w:ind w:left="2787" w:hanging="360"/>
      </w:pPr>
      <w:rPr>
        <w:rFonts w:ascii="Courier New" w:hAnsi="Courier New" w:cs="Courier New" w:hint="default"/>
      </w:rPr>
    </w:lvl>
    <w:lvl w:ilvl="2">
      <w:start w:val="1"/>
      <w:numFmt w:val="bullet"/>
      <w:lvlText w:val=""/>
      <w:lvlJc w:val="left"/>
      <w:pPr>
        <w:ind w:left="3507" w:hanging="360"/>
      </w:pPr>
      <w:rPr>
        <w:rFonts w:ascii="Wingdings" w:hAnsi="Wingdings" w:hint="default"/>
      </w:rPr>
    </w:lvl>
    <w:lvl w:ilvl="3">
      <w:start w:val="1"/>
      <w:numFmt w:val="bullet"/>
      <w:lvlText w:val=""/>
      <w:lvlJc w:val="left"/>
      <w:pPr>
        <w:ind w:left="4227" w:hanging="360"/>
      </w:pPr>
      <w:rPr>
        <w:rFonts w:ascii="Symbol" w:hAnsi="Symbol" w:hint="default"/>
      </w:rPr>
    </w:lvl>
    <w:lvl w:ilvl="4">
      <w:start w:val="1"/>
      <w:numFmt w:val="bullet"/>
      <w:lvlText w:val="o"/>
      <w:lvlJc w:val="left"/>
      <w:pPr>
        <w:ind w:left="4947" w:hanging="360"/>
      </w:pPr>
      <w:rPr>
        <w:rFonts w:ascii="Courier New" w:hAnsi="Courier New" w:cs="Courier New" w:hint="default"/>
      </w:rPr>
    </w:lvl>
    <w:lvl w:ilvl="5">
      <w:start w:val="1"/>
      <w:numFmt w:val="bullet"/>
      <w:lvlText w:val=""/>
      <w:lvlJc w:val="left"/>
      <w:pPr>
        <w:ind w:left="5667" w:hanging="360"/>
      </w:pPr>
      <w:rPr>
        <w:rFonts w:ascii="Wingdings" w:hAnsi="Wingdings" w:hint="default"/>
      </w:rPr>
    </w:lvl>
    <w:lvl w:ilvl="6">
      <w:start w:val="1"/>
      <w:numFmt w:val="bullet"/>
      <w:lvlText w:val=""/>
      <w:lvlJc w:val="left"/>
      <w:pPr>
        <w:ind w:left="6387" w:hanging="360"/>
      </w:pPr>
      <w:rPr>
        <w:rFonts w:ascii="Symbol" w:hAnsi="Symbol" w:hint="default"/>
      </w:rPr>
    </w:lvl>
    <w:lvl w:ilvl="7">
      <w:start w:val="1"/>
      <w:numFmt w:val="bullet"/>
      <w:lvlText w:val="o"/>
      <w:lvlJc w:val="left"/>
      <w:pPr>
        <w:ind w:left="7107" w:hanging="360"/>
      </w:pPr>
      <w:rPr>
        <w:rFonts w:ascii="Courier New" w:hAnsi="Courier New" w:cs="Courier New" w:hint="default"/>
      </w:rPr>
    </w:lvl>
    <w:lvl w:ilvl="8">
      <w:start w:val="1"/>
      <w:numFmt w:val="bullet"/>
      <w:lvlText w:val=""/>
      <w:lvlJc w:val="left"/>
      <w:pPr>
        <w:ind w:left="7827" w:hanging="360"/>
      </w:pPr>
      <w:rPr>
        <w:rFonts w:ascii="Wingdings" w:hAnsi="Wingdings" w:hint="default"/>
      </w:rPr>
    </w:lvl>
  </w:abstractNum>
  <w:abstractNum w:abstractNumId="12" w15:restartNumberingAfterBreak="0">
    <w:nsid w:val="72183CF9"/>
    <w:multiLevelType w:val="multilevel"/>
    <w:tmpl w:val="72183CF9"/>
    <w:lvl w:ilvl="0">
      <w:start w:val="1"/>
      <w:numFmt w:val="lowerLetter"/>
      <w:lvlText w:val="%1."/>
      <w:lvlJc w:val="left"/>
      <w:pPr>
        <w:ind w:left="1063" w:hanging="284"/>
      </w:pPr>
      <w:rPr>
        <w:rFonts w:ascii="Times New Roman" w:eastAsia="Times New Roman" w:hAnsi="Times New Roman" w:cs="Times New Roman" w:hint="default"/>
        <w:w w:val="99"/>
        <w:sz w:val="26"/>
        <w:szCs w:val="26"/>
        <w:lang w:val="vi" w:eastAsia="en-US" w:bidi="ar-SA"/>
      </w:rPr>
    </w:lvl>
    <w:lvl w:ilvl="1">
      <w:numFmt w:val="bullet"/>
      <w:lvlText w:val="•"/>
      <w:lvlJc w:val="left"/>
      <w:pPr>
        <w:ind w:left="1992" w:hanging="284"/>
      </w:pPr>
      <w:rPr>
        <w:rFonts w:hint="default"/>
        <w:lang w:val="vi" w:eastAsia="en-US" w:bidi="ar-SA"/>
      </w:rPr>
    </w:lvl>
    <w:lvl w:ilvl="2">
      <w:numFmt w:val="bullet"/>
      <w:lvlText w:val="•"/>
      <w:lvlJc w:val="left"/>
      <w:pPr>
        <w:ind w:left="2925" w:hanging="284"/>
      </w:pPr>
      <w:rPr>
        <w:rFonts w:hint="default"/>
        <w:lang w:val="vi" w:eastAsia="en-US" w:bidi="ar-SA"/>
      </w:rPr>
    </w:lvl>
    <w:lvl w:ilvl="3">
      <w:numFmt w:val="bullet"/>
      <w:lvlText w:val="•"/>
      <w:lvlJc w:val="left"/>
      <w:pPr>
        <w:ind w:left="3858" w:hanging="284"/>
      </w:pPr>
      <w:rPr>
        <w:rFonts w:hint="default"/>
        <w:lang w:val="vi" w:eastAsia="en-US" w:bidi="ar-SA"/>
      </w:rPr>
    </w:lvl>
    <w:lvl w:ilvl="4">
      <w:numFmt w:val="bullet"/>
      <w:lvlText w:val="•"/>
      <w:lvlJc w:val="left"/>
      <w:pPr>
        <w:ind w:left="4791" w:hanging="284"/>
      </w:pPr>
      <w:rPr>
        <w:rFonts w:hint="default"/>
        <w:lang w:val="vi" w:eastAsia="en-US" w:bidi="ar-SA"/>
      </w:rPr>
    </w:lvl>
    <w:lvl w:ilvl="5">
      <w:numFmt w:val="bullet"/>
      <w:lvlText w:val="•"/>
      <w:lvlJc w:val="left"/>
      <w:pPr>
        <w:ind w:left="5724" w:hanging="284"/>
      </w:pPr>
      <w:rPr>
        <w:rFonts w:hint="default"/>
        <w:lang w:val="vi" w:eastAsia="en-US" w:bidi="ar-SA"/>
      </w:rPr>
    </w:lvl>
    <w:lvl w:ilvl="6">
      <w:numFmt w:val="bullet"/>
      <w:lvlText w:val="•"/>
      <w:lvlJc w:val="left"/>
      <w:pPr>
        <w:ind w:left="6657" w:hanging="284"/>
      </w:pPr>
      <w:rPr>
        <w:rFonts w:hint="default"/>
        <w:lang w:val="vi" w:eastAsia="en-US" w:bidi="ar-SA"/>
      </w:rPr>
    </w:lvl>
    <w:lvl w:ilvl="7">
      <w:numFmt w:val="bullet"/>
      <w:lvlText w:val="•"/>
      <w:lvlJc w:val="left"/>
      <w:pPr>
        <w:ind w:left="7590" w:hanging="284"/>
      </w:pPr>
      <w:rPr>
        <w:rFonts w:hint="default"/>
        <w:lang w:val="vi" w:eastAsia="en-US" w:bidi="ar-SA"/>
      </w:rPr>
    </w:lvl>
    <w:lvl w:ilvl="8">
      <w:numFmt w:val="bullet"/>
      <w:lvlText w:val="•"/>
      <w:lvlJc w:val="left"/>
      <w:pPr>
        <w:ind w:left="8523" w:hanging="284"/>
      </w:pPr>
      <w:rPr>
        <w:rFonts w:hint="default"/>
        <w:lang w:val="vi" w:eastAsia="en-US" w:bidi="ar-SA"/>
      </w:rPr>
    </w:lvl>
  </w:abstractNum>
  <w:num w:numId="1" w16cid:durableId="636878971">
    <w:abstractNumId w:val="4"/>
  </w:num>
  <w:num w:numId="2" w16cid:durableId="376050744">
    <w:abstractNumId w:val="3"/>
  </w:num>
  <w:num w:numId="3" w16cid:durableId="1126509965">
    <w:abstractNumId w:val="10"/>
  </w:num>
  <w:num w:numId="4" w16cid:durableId="32507004">
    <w:abstractNumId w:val="1"/>
  </w:num>
  <w:num w:numId="5" w16cid:durableId="1730956851">
    <w:abstractNumId w:val="0"/>
  </w:num>
  <w:num w:numId="6" w16cid:durableId="1409961609">
    <w:abstractNumId w:val="6"/>
  </w:num>
  <w:num w:numId="7" w16cid:durableId="1850680484">
    <w:abstractNumId w:val="7"/>
  </w:num>
  <w:num w:numId="8" w16cid:durableId="1646199276">
    <w:abstractNumId w:val="12"/>
  </w:num>
  <w:num w:numId="9" w16cid:durableId="1360932563">
    <w:abstractNumId w:val="5"/>
  </w:num>
  <w:num w:numId="10" w16cid:durableId="969359706">
    <w:abstractNumId w:val="2"/>
  </w:num>
  <w:num w:numId="11" w16cid:durableId="1259630877">
    <w:abstractNumId w:val="11"/>
  </w:num>
  <w:num w:numId="12" w16cid:durableId="1183126843">
    <w:abstractNumId w:val="9"/>
  </w:num>
  <w:num w:numId="13" w16cid:durableId="14670434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5624" w:allStyles="0" w:customStyles="0" w:latentStyles="1" w:stylesInUse="0" w:headingStyles="1" w:numberingStyles="0" w:tableStyles="0" w:directFormattingOnRuns="0" w:directFormattingOnParagraphs="1" w:directFormattingOnNumbering="1" w:directFormattingOnTables="0" w:clearFormatting="1" w:top3HeadingStyles="0" w:visibleStyles="1" w:alternateStyleNames="0"/>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A7E"/>
    <w:rsid w:val="00045696"/>
    <w:rsid w:val="000971BB"/>
    <w:rsid w:val="000C1B57"/>
    <w:rsid w:val="00100A7E"/>
    <w:rsid w:val="00191C51"/>
    <w:rsid w:val="00210911"/>
    <w:rsid w:val="002910C8"/>
    <w:rsid w:val="00291AB3"/>
    <w:rsid w:val="002C673D"/>
    <w:rsid w:val="0030527B"/>
    <w:rsid w:val="0034305E"/>
    <w:rsid w:val="003B52CF"/>
    <w:rsid w:val="0046307F"/>
    <w:rsid w:val="004B6418"/>
    <w:rsid w:val="005A2DC3"/>
    <w:rsid w:val="005F7A13"/>
    <w:rsid w:val="006718FA"/>
    <w:rsid w:val="006C4E6F"/>
    <w:rsid w:val="00707152"/>
    <w:rsid w:val="0078219C"/>
    <w:rsid w:val="007D5759"/>
    <w:rsid w:val="008A5E85"/>
    <w:rsid w:val="008B56F5"/>
    <w:rsid w:val="009B5268"/>
    <w:rsid w:val="009C6BA8"/>
    <w:rsid w:val="00A4678D"/>
    <w:rsid w:val="00AC4840"/>
    <w:rsid w:val="00AF4AF3"/>
    <w:rsid w:val="00B16557"/>
    <w:rsid w:val="00BC41FA"/>
    <w:rsid w:val="00C540C2"/>
    <w:rsid w:val="00C5746B"/>
    <w:rsid w:val="00CC1DB9"/>
    <w:rsid w:val="00D62DD9"/>
    <w:rsid w:val="00DA4496"/>
    <w:rsid w:val="00E7258A"/>
    <w:rsid w:val="00F126EC"/>
    <w:rsid w:val="00F374BA"/>
    <w:rsid w:val="00F4555A"/>
    <w:rsid w:val="00F92873"/>
    <w:rsid w:val="116A2818"/>
    <w:rsid w:val="2C7C4D08"/>
    <w:rsid w:val="34B02C11"/>
    <w:rsid w:val="53700F40"/>
    <w:rsid w:val="55010B3D"/>
    <w:rsid w:val="5A807A1C"/>
    <w:rsid w:val="5DF03535"/>
    <w:rsid w:val="5EE76F16"/>
    <w:rsid w:val="6E285DA4"/>
    <w:rsid w:val="766036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1B4C8BB"/>
  <w15:docId w15:val="{BFCC36DA-9A86-46D0-B5B6-85A5FE1AB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header" w:qFormat="1"/>
    <w:lsdException w:name="footer"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3B52CF"/>
    <w:pPr>
      <w:widowControl w:val="0"/>
      <w:autoSpaceDE w:val="0"/>
      <w:autoSpaceDN w:val="0"/>
    </w:pPr>
    <w:rPr>
      <w:rFonts w:eastAsia="Times New Roman"/>
      <w:sz w:val="22"/>
      <w:szCs w:val="22"/>
      <w:lang w:val="vi"/>
    </w:rPr>
  </w:style>
  <w:style w:type="paragraph" w:styleId="Heading1">
    <w:name w:val="heading 1"/>
    <w:basedOn w:val="Normal"/>
    <w:uiPriority w:val="1"/>
    <w:qFormat/>
    <w:pPr>
      <w:ind w:left="1304" w:right="1652"/>
      <w:jc w:val="center"/>
      <w:outlineLvl w:val="0"/>
    </w:pPr>
    <w:rPr>
      <w:b/>
      <w:bCs/>
      <w:sz w:val="40"/>
      <w:szCs w:val="40"/>
    </w:rPr>
  </w:style>
  <w:style w:type="paragraph" w:styleId="Heading2">
    <w:name w:val="heading 2"/>
    <w:basedOn w:val="Normal"/>
    <w:uiPriority w:val="1"/>
    <w:qFormat/>
    <w:pPr>
      <w:spacing w:before="87"/>
      <w:ind w:left="2130" w:right="1652"/>
      <w:jc w:val="center"/>
      <w:outlineLvl w:val="1"/>
    </w:pPr>
    <w:rPr>
      <w:b/>
      <w:bCs/>
      <w:sz w:val="28"/>
      <w:szCs w:val="28"/>
    </w:rPr>
  </w:style>
  <w:style w:type="paragraph" w:styleId="Heading3">
    <w:name w:val="heading 3"/>
    <w:basedOn w:val="Normal"/>
    <w:uiPriority w:val="1"/>
    <w:qFormat/>
    <w:pPr>
      <w:spacing w:before="210"/>
      <w:ind w:left="1179" w:hanging="400"/>
      <w:jc w:val="both"/>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6"/>
      <w:szCs w:val="26"/>
    </w:rPr>
  </w:style>
  <w:style w:type="paragraph" w:styleId="Footer">
    <w:name w:val="footer"/>
    <w:basedOn w:val="Normal"/>
    <w:link w:val="FooterChar"/>
    <w:qFormat/>
    <w:pPr>
      <w:tabs>
        <w:tab w:val="center" w:pos="4680"/>
        <w:tab w:val="right" w:pos="9360"/>
      </w:tabs>
    </w:pPr>
  </w:style>
  <w:style w:type="paragraph" w:styleId="Header">
    <w:name w:val="header"/>
    <w:basedOn w:val="Normal"/>
    <w:qFormat/>
    <w:pPr>
      <w:tabs>
        <w:tab w:val="center" w:pos="4153"/>
        <w:tab w:val="right" w:pos="8306"/>
      </w:tabs>
      <w:snapToGrid w:val="0"/>
    </w:pPr>
    <w:rPr>
      <w:sz w:val="18"/>
      <w:szCs w:val="18"/>
    </w:rPr>
  </w:style>
  <w:style w:type="paragraph" w:styleId="TOC1">
    <w:name w:val="toc 1"/>
    <w:basedOn w:val="Normal"/>
    <w:uiPriority w:val="1"/>
    <w:qFormat/>
    <w:pPr>
      <w:spacing w:before="114"/>
      <w:ind w:left="780"/>
    </w:pPr>
    <w:rPr>
      <w:sz w:val="26"/>
      <w:szCs w:val="26"/>
    </w:rPr>
  </w:style>
  <w:style w:type="paragraph" w:styleId="TOC2">
    <w:name w:val="toc 2"/>
    <w:basedOn w:val="Normal"/>
    <w:uiPriority w:val="1"/>
    <w:qFormat/>
    <w:pPr>
      <w:spacing w:before="119"/>
      <w:ind w:left="1456" w:hanging="394"/>
    </w:pPr>
    <w:rPr>
      <w:sz w:val="26"/>
      <w:szCs w:val="26"/>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spacing w:before="90"/>
      <w:ind w:left="2221" w:hanging="361"/>
    </w:pPr>
  </w:style>
  <w:style w:type="paragraph" w:customStyle="1" w:styleId="TableParagraph">
    <w:name w:val="Table Paragraph"/>
    <w:basedOn w:val="Normal"/>
    <w:uiPriority w:val="1"/>
    <w:qFormat/>
  </w:style>
  <w:style w:type="character" w:customStyle="1" w:styleId="FooterChar">
    <w:name w:val="Footer Char"/>
    <w:basedOn w:val="DefaultParagraphFont"/>
    <w:link w:val="Footer"/>
    <w:qFormat/>
    <w:rPr>
      <w:rFonts w:eastAsia="Times New Roman"/>
      <w:sz w:val="22"/>
      <w:szCs w:val="22"/>
      <w:lang w:val="vi"/>
    </w:rPr>
  </w:style>
  <w:style w:type="character" w:customStyle="1" w:styleId="BodyTextChar">
    <w:name w:val="Body Text Char"/>
    <w:basedOn w:val="DefaultParagraphFont"/>
    <w:link w:val="BodyText"/>
    <w:uiPriority w:val="1"/>
    <w:rsid w:val="00CC1DB9"/>
    <w:rPr>
      <w:rFonts w:eastAsia="Times New Roman"/>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15</Pages>
  <Words>907</Words>
  <Characters>5175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Mẫu Bài Tập Lớn</vt:lpstr>
    </vt:vector>
  </TitlesOfParts>
  <Company/>
  <LinksUpToDate>false</LinksUpToDate>
  <CharactersWithSpaces>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Bài Tập Lớn</dc:title>
  <dc:subject>Van ban mau</dc:subject>
  <dc:creator>Hoàng Anh Đức</dc:creator>
  <cp:lastModifiedBy>VŨ VĂN TỈNH</cp:lastModifiedBy>
  <cp:revision>32</cp:revision>
  <dcterms:created xsi:type="dcterms:W3CDTF">2023-10-21T05:19:00Z</dcterms:created>
  <dcterms:modified xsi:type="dcterms:W3CDTF">2023-12-30T14:44:00Z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2023-10-12T00:00:00Z</vt:filetime>
  </property>
  <property fmtid="{D5CDD505-2E9C-101B-9397-08002B2CF9AE}" pid="3" name="Creator">
    <vt:lpwstr>Microsoft® Word for Microsoft 365</vt:lpwstr>
  </property>
  <property fmtid="{D5CDD505-2E9C-101B-9397-08002B2CF9AE}" pid="4" name="LastSaved">
    <vt:filetime>2023-10-21T00:00:00Z</vt:filetime>
  </property>
  <property fmtid="{D5CDD505-2E9C-101B-9397-08002B2CF9AE}" pid="5" name="KSOProductBuildVer">
    <vt:lpwstr>1033-12.2.0.13359</vt:lpwstr>
  </property>
  <property fmtid="{D5CDD505-2E9C-101B-9397-08002B2CF9AE}" pid="6" name="ICV">
    <vt:lpwstr>AABFEB71C8E64247B6D071DADB817ADB_13</vt:lpwstr>
  </property>
</Properties>
</file>